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8EEC9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第五次机器学习作业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第二部分</w:t>
      </w:r>
    </w:p>
    <w:p w14:paraId="03AC9CFB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苏格拉底/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费曼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联合出演与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Softmax实现</w:t>
      </w:r>
    </w:p>
    <w:p w14:paraId="46F575A9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202326330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16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陈熙楷</w:t>
      </w:r>
    </w:p>
    <w:sdt>
      <w:sdtPr>
        <w:rPr>
          <w:rFonts w:hint="default" w:ascii="Times New Roman" w:hAnsi="Times New Roman" w:eastAsia="宋体" w:cs="Times New Roman"/>
          <w:sz w:val="44"/>
          <w:szCs w:val="44"/>
        </w:rPr>
        <w:id w:val="147463211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i w:val="0"/>
          <w:spacing w:val="0"/>
          <w:sz w:val="24"/>
          <w:szCs w:val="24"/>
          <w:lang w:val="en-US" w:eastAsia="zh-CN"/>
        </w:rPr>
      </w:sdtEndPr>
      <w:sdtContent>
        <w:p w14:paraId="195D31E0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宋体" w:cs="Times New Roman"/>
              <w:b/>
              <w:bCs/>
              <w:sz w:val="28"/>
              <w:szCs w:val="28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28"/>
              <w:szCs w:val="28"/>
            </w:rPr>
            <w:t>目</w:t>
          </w:r>
          <w:r>
            <w:rPr>
              <w:rFonts w:hint="default" w:ascii="Times New Roman" w:hAnsi="Times New Roman" w:eastAsia="宋体" w:cs="Times New Roman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hint="default" w:ascii="Times New Roman" w:hAnsi="Times New Roman" w:eastAsia="宋体" w:cs="Times New Roman"/>
              <w:b/>
              <w:bCs/>
              <w:sz w:val="28"/>
              <w:szCs w:val="28"/>
            </w:rPr>
            <w:t>录</w:t>
          </w:r>
        </w:p>
        <w:p w14:paraId="7F5E438E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</w:p>
        <w:p w14:paraId="09357565">
          <w:pPr>
            <w:pStyle w:val="2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TOC \o "1-2" \h \u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_Toc18499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1 SoftMax数学原理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_Toc18499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2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5815371A">
          <w:pPr>
            <w:pStyle w:val="2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_Toc30484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 联袂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对话记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录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_Toc30484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4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1892615E">
          <w:pPr>
            <w:pStyle w:val="3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_Toc12834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2.1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第一轮对话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_Toc12834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4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5363C9EB">
          <w:pPr>
            <w:pStyle w:val="3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_Toc13545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2.2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第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二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轮对话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_Toc13545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5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4D266661">
          <w:pPr>
            <w:pStyle w:val="3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_Toc12657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2.3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第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三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轮对话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_Toc12657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5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67272239">
          <w:pPr>
            <w:pStyle w:val="3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_Toc2863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2.4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第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四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轮对话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_Toc2863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6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7ED4B29A">
          <w:pPr>
            <w:pStyle w:val="3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_Toc13865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2.5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第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五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轮对话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_Toc13865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7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6782E9F2">
          <w:pPr>
            <w:pStyle w:val="3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_Toc23051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2.6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第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六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轮对话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_Toc23051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8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6444E766">
          <w:pPr>
            <w:pStyle w:val="3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_Toc22432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2.7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第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七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轮对话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_Toc22432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9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32E22030">
          <w:pPr>
            <w:pStyle w:val="3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_Toc23590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2.8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第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八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轮对话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_Toc23590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10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6C0AC947">
          <w:pPr>
            <w:pStyle w:val="3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_Toc27641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2.9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第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轮对话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_Toc27641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12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46598AB0">
          <w:pPr>
            <w:pStyle w:val="3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_Toc25791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2.10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第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十</w: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</w:rPr>
            <w:t>轮对话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_Toc25791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13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2A43C1E2">
          <w:pPr>
            <w:pStyle w:val="2"/>
            <w:tabs>
              <w:tab w:val="right" w:leader="dot" w:pos="8300"/>
            </w:tabs>
            <w:spacing w:line="360" w:lineRule="auto"/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instrText xml:space="preserve"> HYPERLINK \l _Toc16477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t>3效果评价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instrText xml:space="preserve"> PAGEREF _Toc16477 \h </w:instrTex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t>14</w:t>
          </w:r>
          <w:r>
            <w:rPr>
              <w:rFonts w:hint="default" w:ascii="Times New Roman" w:hAnsi="Times New Roman" w:eastAsia="宋体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  <w:p w14:paraId="27F19EE2">
          <w:pPr>
            <w:pageBreakBefore w:val="0"/>
            <w:wordWrap/>
            <w:snapToGrid/>
            <w:spacing w:beforeAutospacing="0" w:afterAutospacing="0" w:line="360" w:lineRule="auto"/>
            <w:ind w:left="0" w:leftChars="0" w:right="0" w:rightChars="0" w:firstLine="0" w:firstLineChars="0"/>
            <w:jc w:val="left"/>
            <w:textAlignment w:val="auto"/>
            <w:outlineLvl w:val="0"/>
            <w:rPr>
              <w:rFonts w:hint="default" w:ascii="Times New Roman" w:hAnsi="Times New Roman" w:eastAsia="宋体" w:cs="Times New Roman"/>
              <w:i w:val="0"/>
              <w:spacing w:val="0"/>
              <w:sz w:val="24"/>
              <w:szCs w:val="24"/>
              <w:lang w:val="en-US" w:eastAsia="zh-CN"/>
            </w:rPr>
          </w:pPr>
          <w:r>
            <w:rPr>
              <w:rFonts w:hint="default" w:ascii="Times New Roman" w:hAnsi="Times New Roman" w:eastAsia="宋体" w:cs="Times New Roman"/>
              <w:b w:val="0"/>
              <w:bCs w:val="0"/>
              <w:i w:val="0"/>
              <w:spacing w:val="0"/>
              <w:sz w:val="24"/>
              <w:szCs w:val="24"/>
              <w:lang w:val="en-US" w:eastAsia="zh-CN"/>
            </w:rPr>
            <w:fldChar w:fldCharType="end"/>
          </w:r>
        </w:p>
      </w:sdtContent>
    </w:sdt>
    <w:p w14:paraId="144762F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i w:val="0"/>
          <w:spacing w:val="0"/>
          <w:sz w:val="24"/>
          <w:szCs w:val="24"/>
          <w:lang w:val="en-US" w:eastAsia="zh-CN"/>
        </w:rPr>
      </w:pPr>
    </w:p>
    <w:p w14:paraId="220F44E1">
      <w:pP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</w:pPr>
      <w:bookmarkStart w:id="0" w:name="_Toc18499"/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  <w:br w:type="page"/>
      </w:r>
    </w:p>
    <w:p w14:paraId="1D9CE49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  <w:t>1 SoftMax数学原理</w:t>
      </w:r>
      <w:bookmarkEnd w:id="0"/>
    </w:p>
    <w:p w14:paraId="7BDF502C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先通过阅读书籍，查找网络资料等方式整理</w:t>
      </w:r>
      <w:r>
        <w:rPr>
          <w:rFonts w:hint="default" w:ascii="Times New Roman" w:hAnsi="Times New Roman" w:eastAsia="宋体" w:cs="Times New Roman"/>
          <w:sz w:val="24"/>
          <w:szCs w:val="24"/>
        </w:rPr>
        <w:t>Softmax回归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算法的数学原理如下：</w:t>
      </w:r>
    </w:p>
    <w:p w14:paraId="555E7620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Softmax 回归（Softmax Regression），又称多项逻辑回归（Multinomial Logistic Regression），是对二分类逻辑回归在多类别情形下的推广，适用于处理类别数 K≥2 的分类问题。</w:t>
      </w:r>
    </w:p>
    <w:p w14:paraId="4A58A54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样本共有 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K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个互斥类别（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K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≥ 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且</w:t>
      </w:r>
      <w:r>
        <w:rPr>
          <w:rFonts w:hint="default" w:ascii="Times New Roman" w:hAnsi="Times New Roman" w:eastAsia="宋体" w:cs="Times New Roman"/>
          <w:sz w:val="24"/>
          <w:szCs w:val="24"/>
        </w:rPr>
        <w:t>第 i 个样本的特征向量为 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∈</m:t>
        </m:r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  <w:sz w:val="24"/>
                <w:szCs w:val="24"/>
              </w:rPr>
              <m:t>ℝ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</m:oMath>
    </w:p>
    <w:p w14:paraId="4E3DE8F0">
      <w:pPr>
        <w:spacing w:line="360" w:lineRule="auto"/>
        <w:rPr>
          <w:rFonts w:hint="default" w:ascii="Times New Roman" w:hAnsi="Times New Roman" w:eastAsia="宋体" w:cs="Times New Roman"/>
          <w:i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并且已有人工标注的</w:t>
      </w:r>
      <w:r>
        <w:rPr>
          <w:rFonts w:hint="default" w:ascii="Times New Roman" w:hAnsi="Times New Roman" w:eastAsia="宋体" w:cs="Times New Roman"/>
          <w:sz w:val="24"/>
          <w:szCs w:val="24"/>
        </w:rPr>
        <w:t>类别标签 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∈{1,2,…,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}</m:t>
        </m:r>
      </m:oMath>
    </w:p>
    <w:p w14:paraId="08F7C7E7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i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其核心思想是：对输入特征进行线性映射后，通过 Softmax 函数将输出归一化为概率分布，使各类别概率之和为 1。</w:t>
      </w:r>
    </w:p>
    <w:p w14:paraId="3B95CCC2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对于任意类别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K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，模型首先计算其线性响应（logit）：</w:t>
      </w:r>
    </w:p>
    <w:p w14:paraId="0D3E4AC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=</m:t>
          </m:r>
          <m:sSubSup>
            <m:sSub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w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x+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</m:oMath>
      </m:oMathPara>
    </w:p>
    <w:p w14:paraId="29C71D84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其中 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 是第 k 类的权重向量，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 是偏置。</w:t>
      </w:r>
    </w:p>
    <w:p w14:paraId="19F4BDEA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随后，通过 Softmax 函数将各类别得分映射为概率</w:t>
      </w:r>
      <w:r>
        <w:rPr>
          <w:rFonts w:hint="eastAsia" w:cs="Times New Roman"/>
          <w:sz w:val="24"/>
          <w:szCs w:val="24"/>
          <w:lang w:eastAsia="zh-CN"/>
        </w:rPr>
        <w:t>：</w:t>
      </w:r>
    </w:p>
    <w:p w14:paraId="6F18B181">
      <w:pPr>
        <w:bidi w:val="0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=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∣x)=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num>
            <m:den>
              <m:nary>
                <m:naryPr>
                  <m:chr m:val="∑"/>
                  <m:grow m:val="1"/>
                  <m:limLoc m:val="undOvr"/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j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  <w:szCs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p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</m:nary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,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=1,2,…,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K</m:t>
          </m:r>
        </m:oMath>
      </m:oMathPara>
    </w:p>
    <w:p w14:paraId="4434B21A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预测结果取概率最大的类别：</w:t>
      </w:r>
    </w:p>
    <w:p w14:paraId="64FC4C1C">
      <w:pPr>
        <w:bidi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m:oMathPara>
        <m:oMath>
          <m:acc>
            <m:acc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arg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⁡</m:t>
          </m:r>
          <m:limLow>
            <m:limLow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limLow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max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⁡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li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lim>
          </m:limLow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∣x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)</m:t>
          </m:r>
        </m:oMath>
      </m:oMathPara>
    </w:p>
    <w:p w14:paraId="17ADFCAE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随后进行</w:t>
      </w:r>
      <w:r>
        <w:rPr>
          <w:rFonts w:hint="default" w:ascii="Times New Roman" w:hAnsi="Times New Roman" w:eastAsia="宋体" w:cs="Times New Roman"/>
          <w:sz w:val="24"/>
          <w:szCs w:val="24"/>
        </w:rPr>
        <w:t>参数学习，通常采用交叉熵损失函数（等价于极大似然估计）。对于单个样本，其损失为：</w:t>
      </w:r>
    </w:p>
    <w:p w14:paraId="50252BF1">
      <w:pPr>
        <w:bidi w:val="0"/>
        <w:rPr>
          <w:rFonts w:hint="default" w:ascii="Times New Roman" w:hAnsi="Times New Roman" w:eastAsia="宋体" w:cs="Times New Roman"/>
          <w:i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</w:rPr>
            <m:t>L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4"/>
            </w:rPr>
            <m:t>=−</m:t>
          </m:r>
          <m:func>
            <m:funcPr>
              <m:ctrlPr>
                <w:rPr>
                  <w:rFonts w:hint="default" w:ascii="Cambria Math" w:hAnsi="Cambria Math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</w:rPr>
                <m:t>log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fName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4"/>
            </w:rPr>
            <m:t>∣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4"/>
            </w:rPr>
            <m:t>)=−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cs="Times New Roman"/>
                  <w:sz w:val="24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=1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</w:rPr>
                <m:t>K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sup>
            <m:e>
              <m:r>
                <m:rPr>
                  <m:nor/>
                  <m:scr m:val="double-struck"/>
                </m:rPr>
                <w:rPr>
                  <w:rFonts w:hint="default" w:ascii="Times New Roman" w:hAnsi="Times New Roman" w:eastAsia="MS Mincho" w:cs="MS Mincho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4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4"/>
            </w:rPr>
            <m:t>)</m:t>
          </m:r>
          <m:func>
            <m:funcPr>
              <m:ctrlPr>
                <w:rPr>
                  <w:rFonts w:hint="default" w:ascii="Cambria Math" w:hAnsi="Cambria Math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</w:rPr>
                <m:t>log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</w:rPr>
                        <m:t>e</m:t>
                      </m:r>
                      <m:ctrlPr>
                        <w:rPr>
                          <w:rFonts w:hint="default" w:ascii="Cambria Math" w:hAnsi="Cambria Math" w:cs="Times New Roman"/>
                          <w:sz w:val="24"/>
                        </w:rPr>
                      </m:ctrlPr>
                    </m:e>
                    <m:sup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24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sz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</w:rPr>
                        <m:t>j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  <w:sz w:val="24"/>
                        </w:rPr>
                        <m:t>=1</m:t>
                      </m:r>
                      <m:ctrlPr>
                        <w:rPr>
                          <w:rFonts w:hint="default" w:ascii="Cambria Math" w:hAnsi="Cambria Math" w:cs="Times New Roman"/>
                          <w:sz w:val="24"/>
                        </w:rPr>
                      </m:ctrlPr>
                    </m:sub>
                    <m:sup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sz w:val="24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sz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24"/>
                            </w:rPr>
                            <m:t>e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4"/>
                            </w:rPr>
                          </m:ctrlPr>
                        </m:e>
                        <m:sup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cs="Times New Roman"/>
                                  <w:i/>
                                  <w:sz w:val="24"/>
                                </w:rPr>
                                <m:t>z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cs="Times New Roman"/>
                                  <w:i/>
                                  <w:sz w:val="24"/>
                                </w:rPr>
                                <m:t>j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sz w:val="24"/>
                </w:rPr>
              </m:ctrlPr>
            </m:e>
          </m:func>
        </m:oMath>
      </m:oMathPara>
    </w:p>
    <w:p w14:paraId="1443DD83">
      <w:pPr>
        <w:pStyle w:val="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其中，</w:t>
      </w:r>
      <m:oMath>
        <m:r>
          <m:rPr>
            <m:nor/>
            <m:scr m:val="double-struck"/>
          </m:rPr>
          <w:rPr>
            <w:rFonts w:hint="default" w:ascii="Times New Roman" w:hAnsi="Times New Roman" w:eastAsia="MS Mincho" w:cs="MS Mincho"/>
            <w:i/>
            <w:sz w:val="24"/>
          </w:rPr>
          <m:t>I</m:t>
        </m:r>
      </m:oMath>
      <w:r>
        <w:rPr>
          <w:rFonts w:hint="default" w:ascii="Times New Roman" w:hAnsi="Times New Roman" w:cs="Times New Roman"/>
        </w:rPr>
        <w:t>为指示函数。</w:t>
      </w:r>
    </w:p>
    <w:p w14:paraId="219035B2">
      <w:pPr>
        <w:pStyle w:val="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对于包含</w:t>
      </w:r>
      <w:r>
        <w:rPr>
          <w:rFonts w:hint="default" w:ascii="Times New Roman" w:hAnsi="Times New Roman" w:cs="Times New Roman"/>
          <w:lang w:val="en-US" w:eastAsia="zh-CN"/>
        </w:rPr>
        <w:t>m</w:t>
      </w:r>
      <w:r>
        <w:rPr>
          <w:rFonts w:hint="default" w:ascii="Times New Roman" w:hAnsi="Times New Roman" w:cs="Times New Roman"/>
        </w:rPr>
        <w:t>个样本的训练集，总体损失函数为：</w:t>
      </w:r>
    </w:p>
    <w:p w14:paraId="2744A099">
      <w:pPr>
        <w:bidi w:val="0"/>
        <w:rPr>
          <w:rFonts w:hint="default" w:ascii="Times New Roman" w:hAnsi="Times New Roman" w:eastAsia="宋体" w:cs="Times New Roman"/>
          <w:i w:val="0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J(W,b)=−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1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m</m:t>
              </m:r>
              <m:ctrlPr>
                <w:rPr>
                  <w:rFonts w:hint="default" w:ascii="Cambria Math" w:hAnsi="Cambria Math" w:cs="Times New Roman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cs="Times New Roman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i=1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m</m:t>
              </m:r>
              <m:ctrlPr>
                <w:rPr>
                  <w:rFonts w:hint="default" w:ascii="Cambria Math" w:hAnsi="Cambria Math" w:cs="Times New Roman"/>
                </w:rPr>
              </m:ctrlPr>
            </m:sup>
            <m:e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cs="Times New Roman"/>
                    </w:rPr>
                  </m:ctrlPr>
                </m:naryPr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k=1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p>
                <m:e>
                  <m:r>
                    <m:rPr>
                      <m:nor/>
                      <m:sty m:val="p"/>
                      <m:scr m:val="double-struck"/>
                    </m:rPr>
                    <w:rPr>
                      <w:rFonts w:hint="default" w:ascii="Times New Roman" w:hAnsi="Times New Roman" w:eastAsia="MS Mincho" w:cs="MS Mincho"/>
                      <w:b w:val="0"/>
                      <w:i w:val="0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=k)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nary>
              <m:ctrlPr>
                <w:rPr>
                  <w:rFonts w:hint="default" w:ascii="Cambria Math" w:hAnsi="Cambria Math" w:cs="Times New Roman"/>
                </w:rPr>
              </m:ctrlPr>
            </m:e>
          </m:nary>
          <m:func>
            <m:funcPr>
              <m:ctrlPr>
                <w:rPr>
                  <w:rFonts w:hint="default" w:ascii="Cambria Math" w:hAnsi="Cambria Math" w:cs="Times New Roman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log</m:t>
              </m:r>
              <m:ctrlPr>
                <w:rPr>
                  <w:rFonts w:hint="default" w:ascii="Cambria Math" w:hAnsi="Cambria Math" w:cs="Times New Roman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</w:rPr>
                        <m:t>e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p>
                      <m:sSubSup>
                        <m:sSubSup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p>
                      </m:sSubSup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</w:rPr>
                  </m:ctrlPr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naryPr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</w:rPr>
                        <m:t>j=1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</w:rPr>
                            <m:t>e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p>
                          <m:sSubSup>
                            <m:sSubSupPr>
                              <m:ctrlPr>
                                <w:rPr>
                                  <w:rFonts w:hint="default"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b w:val="0"/>
                                  <w:i w:val="0"/>
                                </w:rPr>
                                <m:t>w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b w:val="0"/>
                                  <w:i w:val="0"/>
                                </w:rPr>
                                <m:t>j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</w:rPr>
                              </m:ctrlPr>
                            </m:sub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b w:val="0"/>
                                  <w:i w:val="0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</w:rPr>
                              </m:ctrlP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b w:val="0"/>
                                  <w:i w:val="0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b w:val="0"/>
                                  <w:i w:val="0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</w:rPr>
                              </m:ctrlPr>
                            </m:sub>
                          </m:s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b w:val="0"/>
                                  <w:i w:val="0"/>
                                </w:rPr>
                                <m:t>b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b w:val="0"/>
                                  <w:i w:val="0"/>
                                </w:rPr>
                                <m:t>j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cs="Times New Roman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</w:rPr>
              </m:ctrlPr>
            </m:e>
          </m:func>
        </m:oMath>
      </m:oMathPara>
    </w:p>
    <w:p w14:paraId="461CB82B">
      <w:pPr>
        <w:spacing w:line="360" w:lineRule="auto"/>
        <w:ind w:firstLine="480" w:firstLineChars="200"/>
        <w:rPr>
          <w:rFonts w:hint="default" w:ascii="Times New Roman" w:hAnsi="Times New Roman" w:cs="Times New Roman"/>
          <w:i w:val="0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对参数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k</w:t>
      </w:r>
      <w:r>
        <w:rPr>
          <w:rFonts w:hint="default" w:ascii="Times New Roman" w:hAnsi="Times New Roman" w:eastAsia="宋体" w:cs="Times New Roman"/>
          <w:sz w:val="24"/>
          <w:szCs w:val="24"/>
        </w:rPr>
        <w:t>求梯度可得：</w:t>
      </w:r>
    </w:p>
    <w:p w14:paraId="4FA78378">
      <w:pPr>
        <w:spacing w:line="360" w:lineRule="auto"/>
        <w:ind w:firstLine="480" w:firstLineChars="200"/>
        <w:rPr>
          <w:rFonts w:hint="default" w:ascii="Times New Roman" w:hAnsi="Times New Roman" w:cs="Times New Roman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∇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</w:rPr>
            <m:t>J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4"/>
            </w:rPr>
            <m:t>=−</m:t>
          </m:r>
          <m:f>
            <m:fPr>
              <m:ctrlPr>
                <w:rPr>
                  <w:rFonts w:hint="default" w:ascii="Cambria Math" w:hAnsi="Cambria Math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</w:rPr>
                <m:t>m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cs="Times New Roman"/>
                  <w:sz w:val="24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=1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</w:rPr>
                <m:t>m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4"/>
                </w:rPr>
              </m:ctrlPr>
            </m:e>
          </m:nary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sz w:val="24"/>
                </w:rPr>
              </m:ctrlPr>
            </m:dPr>
            <m:e>
              <m:r>
                <m:rPr>
                  <m:nor/>
                  <m:scr m:val="double-struck"/>
                </m:rPr>
                <w:rPr>
                  <w:rFonts w:hint="default" w:ascii="Times New Roman" w:hAnsi="Times New Roman" w:eastAsia="MS Mincho" w:cs="MS Mincho"/>
                  <w:i/>
                  <w:sz w:val="24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)−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∣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cs="Times New Roman"/>
                  <w:sz w:val="24"/>
                </w:rPr>
              </m:ctrlPr>
            </m:e>
          </m:d>
        </m:oMath>
      </m:oMathPara>
    </w:p>
    <w:p w14:paraId="066993C8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i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最后，采用梯度下降法对参数进行迭代更新：</w:t>
      </w:r>
    </w:p>
    <w:p w14:paraId="78042CF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w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:=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w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−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η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∇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  <w:szCs w:val="24"/>
                    </w:rPr>
                    <m:t>w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J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w:br w:type="textWrapping"/>
          </m:r>
        </m:oMath>
      </m:oMathPara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其中，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η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为学习率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sz w:val="24"/>
          <w:szCs w:val="24"/>
        </w:rPr>
        <w:t>影响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了</w:t>
      </w:r>
      <w:r>
        <w:rPr>
          <w:rFonts w:hint="default" w:ascii="Times New Roman" w:hAnsi="Times New Roman" w:eastAsia="宋体" w:cs="Times New Roman"/>
          <w:sz w:val="24"/>
          <w:szCs w:val="24"/>
        </w:rPr>
        <w:t>损失函数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</w:rPr>
          <m:t>b</m:t>
        </m:r>
        <m:r>
          <m:rPr>
            <m:nor/>
            <m:sty m:val="p"/>
          </m:rPr>
          <w:rPr>
            <w:rFonts w:hint="default" w:cs="Times New Roman"/>
            <w:i w:val="0"/>
            <w:sz w:val="24"/>
            <w:lang w:eastAsia="zh-CN"/>
          </w:rPr>
          <m:t>）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的收敛行为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从而决定了模型的步长与迭代次数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3AF0BBD9">
      <w:pP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</w:pPr>
      <w:bookmarkStart w:id="1" w:name="_Toc30484"/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  <w:br w:type="page"/>
      </w:r>
    </w:p>
    <w:p w14:paraId="0F1C0B1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  <w:t>2 联袂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对话记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  <w:t>录</w:t>
      </w:r>
      <w:bookmarkEnd w:id="1"/>
    </w:p>
    <w:p w14:paraId="25E6C543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spacing w:val="0"/>
          <w:sz w:val="24"/>
          <w:szCs w:val="24"/>
          <w:lang w:val="en-US" w:eastAsia="zh-CN"/>
        </w:rPr>
        <w:t>基于千问3.5模型，同时开展两轮对话</w:t>
      </w:r>
      <w:r>
        <w:rPr>
          <w:rFonts w:hint="default" w:ascii="Times New Roman" w:hAnsi="Times New Roman" w:cs="Times New Roman"/>
          <w:b w:val="0"/>
          <w:bCs w:val="0"/>
          <w:i w:val="0"/>
          <w:spacing w:val="0"/>
          <w:sz w:val="24"/>
          <w:szCs w:val="24"/>
          <w:lang w:val="en-US" w:eastAsia="zh-CN"/>
        </w:rPr>
        <w:t>，分别将以下提示词工程发送给ai，由ai进行自由发挥，观察讲解效果：</w:t>
      </w:r>
    </w:p>
    <w:tbl>
      <w:tblPr>
        <w:tblStyle w:val="6"/>
        <w:tblW w:w="82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  <w:gridCol w:w="5050"/>
      </w:tblGrid>
      <w:tr w14:paraId="3BAA4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4" w:type="dxa"/>
          </w:tcPr>
          <w:p w14:paraId="1D8EEA7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苏格拉底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提示词</w:t>
            </w:r>
          </w:p>
        </w:tc>
        <w:tc>
          <w:tcPr>
            <w:tcW w:w="5050" w:type="dxa"/>
          </w:tcPr>
          <w:p w14:paraId="1E7D50B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费曼提示词</w:t>
            </w:r>
          </w:p>
        </w:tc>
      </w:tr>
      <w:tr w14:paraId="30DC9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4" w:type="dxa"/>
          </w:tcPr>
          <w:p w14:paraId="042B880E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请扮演苏格拉底式导师，不要直接告诉我答案，而是通过连续追问引导我思考。每轮只提1个问题，等我回答后再继续追问。目标是帮助我自己找到答案。我的问题是探索Softmax回归的原理与公式</w:t>
            </w:r>
          </w:p>
        </w:tc>
        <w:tc>
          <w:tcPr>
            <w:tcW w:w="5050" w:type="dxa"/>
          </w:tcPr>
          <w:p w14:paraId="15864FCE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角色设定：你叫“费小白”，是一位勤学好问的“费曼学习法”听众。我将扮演讲授者，向你讲解“Softmax 回归”这个机器学习模型。 你的任务： A. 认真听我讲解，不要主动补充知识或替我总结。 B. 如果我的解释中有不清楚、矛盾、跳跃的地方，请挑刺和追问，要求我更深入或更简单地重新解释。 C. 如果我的解释正确且易懂，请用简短的肯定（如“明白了，请继续”）鼓励我。 D. 追问覆盖范围：你的追问必须覆盖 Softmax 回归的核心内容和机器学习小白理解 Softmax 回归时最容易忽略/误解的关键点。不要一次性全问，而是根据我的讲解逐渐引出。 E. 绝对不要直接给出标准答案或纠正我的错误，而是通过提问引导我自己发现和修正。 开始讲解：请在我发送第一条讲解内容后，按上述规则回应。 现在我先简单开场：“费小白，你好呀！我来给你讲Softmax 回归。先从多分类问题说起吧。”</w:t>
            </w:r>
          </w:p>
        </w:tc>
      </w:tr>
    </w:tbl>
    <w:p w14:paraId="516494D7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482" w:firstLineChars="200"/>
        <w:jc w:val="left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费曼回答提示词如下：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你好呀！好嘞，我准备好听你讲啦，多分类问题——听起来这是个切入点，继续继续。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</w:t>
      </w:r>
    </w:p>
    <w:p w14:paraId="25B7FE4F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苏格拉底回复如下：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很好，让我们开始这段探索之旅。想象一下，你正在构建一个模型，用于识别一张图片是猫、狗还是鸟。模型的最后一层会输出三个数值，我们称之为“得分”或“logits”，比如 </w:t>
      </w: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[2.0, 1.0, 0.1]</w:t>
      </w:r>
      <w:r>
        <w:rPr>
          <w:rFonts w:hint="default" w:ascii="Times New Roman" w:hAnsi="Times New Roman" w:eastAsia="宋体" w:cs="Times New Roman"/>
          <w:sz w:val="24"/>
          <w:szCs w:val="24"/>
        </w:rPr>
        <w:t>。我的第一个问题是：我们如何才能将这三个“得分”转换成一种形式，让我们可以明确地说出“这张图片有80%的概率是猫”？</w:t>
      </w:r>
    </w:p>
    <w:p w14:paraId="4624DC47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随后，将苏格拉底的回复发送给费曼，开始进行探索。</w:t>
      </w:r>
    </w:p>
    <w:p w14:paraId="07AA0BF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后续对话过程如下；</w:t>
      </w:r>
    </w:p>
    <w:p w14:paraId="70A7A37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</w:pPr>
      <w:bookmarkStart w:id="2" w:name="_Toc12834"/>
    </w:p>
    <w:p w14:paraId="2AB8CEA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</w:pPr>
    </w:p>
    <w:p w14:paraId="43DC9690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2.1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第一轮对话</w:t>
      </w:r>
      <w:bookmarkEnd w:id="2"/>
    </w:p>
    <w:p w14:paraId="7B34411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val="en-US" w:eastAsia="zh-CN"/>
        </w:rPr>
        <w:t>苏格拉底</w:t>
      </w:r>
    </w:p>
    <w:p w14:paraId="7A50EB65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很好，让我们开始这段探索之旅。</w:t>
      </w:r>
    </w:p>
    <w:p w14:paraId="76AC3B96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想象一下，你正在构建一个模型，用于识别一张图片是猫、狗还是鸟。模型的最后一层会输出三个数值，我们称之为“得分”或“logits”，比如 </w:t>
      </w: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[2.0, 1.0, 0.1]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32EDD042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我的第一个问题是：我们如何才能将这三个“得分”转换成一种形式，让我们可以明确地说出“这张图片有80%的概率是猫”？</w:t>
      </w:r>
    </w:p>
    <w:p w14:paraId="5756AC1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费曼</w:t>
      </w:r>
    </w:p>
    <w:p w14:paraId="783C771D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嗯，这个例子很直观！[2.0, 1.0, 0.1] 确实能看出来猫的可能性最大。</w:t>
      </w:r>
    </w:p>
    <w:p w14:paraId="11C702B2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不过我有两个小疑问：</w:t>
      </w:r>
    </w:p>
    <w:p w14:paraId="4B7F2DD5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这些原始得分可能是负数吗？如果是负数，还能代表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可能性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吗？</w:t>
      </w:r>
    </w:p>
    <w:p w14:paraId="338CB8E8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就算把它们变成 0 到 1 之间的数，为什么要让它们加起来等于 1 呢？直接按比例缩放不行吗？</w:t>
      </w:r>
    </w:p>
    <w:p w14:paraId="1D7BB718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请继续，我想知道你是怎么解决这些问题的。</w:t>
      </w:r>
    </w:p>
    <w:p w14:paraId="70818E7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3" w:name="_Toc13545"/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2.2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第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二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轮对话</w:t>
      </w:r>
      <w:bookmarkEnd w:id="3"/>
    </w:p>
    <w:p w14:paraId="620B44D0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苏格拉底</w:t>
      </w:r>
    </w:p>
    <w:p w14:paraId="1A634D5D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非常好的思考！你已经触及了问题的核心。</w:t>
      </w:r>
    </w:p>
    <w:p w14:paraId="2AB31A1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让我们先聚焦在你的第一个疑问上。</w:t>
      </w:r>
    </w:p>
    <w:p w14:paraId="0CFE7330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你说得对，模型的原始得分（logits）完全可能是负数。比如，一个模型可能输出 [-1.0, 0.5, 2.0]。</w:t>
      </w:r>
    </w:p>
    <w:p w14:paraId="2C4654E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那么，我的下一个问题是：如果我们希望最终的输出能被解释为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概率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，而概率的一个基本要求是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不能为负数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，我们应该对 [-1.0, 0.5, 2.0] 这样的原始得分做什么样的数学处理，才能确保所有结果都变成非负数呢？</w:t>
      </w:r>
    </w:p>
    <w:p w14:paraId="632C66DD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4" w:name="_Toc12657"/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2.3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第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三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轮对话</w:t>
      </w:r>
      <w:bookmarkEnd w:id="4"/>
    </w:p>
    <w:p w14:paraId="1FF109A5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费曼</w:t>
      </w:r>
    </w:p>
    <w:p w14:paraId="5DDFF602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嗯，要让负数变成正数……</w:t>
      </w:r>
    </w:p>
    <w:p w14:paraId="78DD6B10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我想到一个办法：给每个数都加上一个足够大的数？比如都加上 2.0，这样 -1.0 就变成 1.0 了。</w:t>
      </w:r>
    </w:p>
    <w:p w14:paraId="0502495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不过等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等。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这样好像有问题。如果都加上同一个数，那它们之间的差距还是不变的，但原来得分高的和得分低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之间的“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优势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没有被放大。</w:t>
      </w:r>
    </w:p>
    <w:p w14:paraId="1EB4144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我在想，有没有一种数学运算，不管输入是正还是负，输出永远是正的？比如……平方？或者某种指数运算？</w:t>
      </w:r>
    </w:p>
    <w:p w14:paraId="739EEDA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你觉得方向对吗？</w:t>
      </w:r>
    </w:p>
    <w:p w14:paraId="4BFDEB35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苏格拉底</w:t>
      </w:r>
    </w:p>
    <w:p w14:paraId="2FBBB12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你的方向非常正确！你不仅找到了解决问题的关键，还敏锐地察觉到了一个更深层次的需求。</w:t>
      </w:r>
    </w:p>
    <w:p w14:paraId="0CA0FF4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你提到的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指数运算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正是我们需要的工具。函数 exp(x)（即 e^x）有一个完美的特性：无论 x 是正是负，exp(x) 的结果永远是正数。这解决了负数得分的问题。</w:t>
      </w:r>
    </w:p>
    <w:p w14:paraId="5FFF574E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更重要的是，你提到了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优势没有被放大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，这恰恰是指数函数的另一个美妙之处。它不是简单地平移数字，而是会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放大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高分和低分之间的差距。比如，exp(2.0) 远大于 exp(1.0)，这种放大效应能让模型对最高分的类别表现出更强的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信心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。</w:t>
      </w:r>
    </w:p>
    <w:p w14:paraId="47A1CA9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那么，在我们用 exp(x) 把所有得分都变成正数之后，我的下一个问题是：我们该如何进行最后一步操作，才能让这些新的正数不仅代表相对可能性，还能构成一个总和为 1 的、合法的概率分布呢？</w:t>
      </w:r>
    </w:p>
    <w:p w14:paraId="7C5B1C78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5" w:name="_Toc2863"/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2.4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第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轮对话</w:t>
      </w:r>
      <w:bookmarkEnd w:id="5"/>
    </w:p>
    <w:p w14:paraId="21A6475B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费曼</w:t>
      </w:r>
    </w:p>
    <w:p w14:paraId="75DEA5B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啊，我明白了！</w:t>
      </w:r>
    </w:p>
    <w:p w14:paraId="766248E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既然我们已经用 exp(x) 把所有得分都变成了正数，比如 [-1.0, 0.5, 2.0] 变成了 [exp(-1.0), exp(0.5), exp(2.0)]，那要让它们加起来等于 1，是不是应该……</w:t>
      </w:r>
    </w:p>
    <w:p w14:paraId="480DFF9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用每个数除以所有这些数的总和？</w:t>
      </w:r>
    </w:p>
    <w:p w14:paraId="11A6B53B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比如，如果 exp 之后得到 [0.37, 1.65, 7.39]，总和是 9.41，那我就用 0.37/9.41、1.65/9.41、7.39/9.41，这样三个数加起来就正好是 1 了！</w:t>
      </w:r>
    </w:p>
    <w:p w14:paraId="6A1F82F7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这个思路对吗？这就是 Softmax 的核心吗？</w:t>
      </w:r>
    </w:p>
    <w:p w14:paraId="2F5C8FBC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苏格拉底</w:t>
      </w:r>
    </w:p>
    <w:p w14:paraId="25D1F55E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完全正确！你刚刚凭借自己的思考，完整地推导出了 Softmax 函数的核心公式。</w:t>
      </w:r>
    </w:p>
    <w:p w14:paraId="3689A02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你所说的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用每个数除以所有这些数的总和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，在数学上就是这个表达式：</w:t>
      </w:r>
    </w:p>
    <w:p w14:paraId="44472F4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P</m:t>
          </m:r>
          <m:d>
            <m:dPr>
              <m:sepChr m:val=","/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类别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=</m:t>
          </m:r>
        </m:oMath>
      </m:oMathPara>
    </w:p>
    <w:p w14:paraId="01C7132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这正是 Softmax 回归的灵魂所在。你不仅理解了它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怎么做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，更重要的是，你明白了它</w:t>
      </w:r>
      <w:bookmarkStart w:id="13" w:name="_GoBack"/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bookmarkEnd w:id="13"/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为什么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要这么做。</w:t>
      </w:r>
    </w:p>
    <w:p w14:paraId="1BB54D57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现在，让我们把视角从单个样本的计算，拉回到整个模型的训练上。我们已经知道如何得到一个概率分布，但模型是如何学会给出正确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得分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的呢？</w:t>
      </w:r>
    </w:p>
    <w:p w14:paraId="2C2E5985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我的下一个问题是：当一个模型预测一张图片是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80%猫，15%狗，5%鸟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，但真实标签是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100%猫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时，我们该如何量化这个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错误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，从而指导模型调整参数，让它下次预测得更准？</w:t>
      </w:r>
    </w:p>
    <w:p w14:paraId="213FDDC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6" w:name="_Toc13865"/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2.5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第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五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轮对话</w:t>
      </w:r>
      <w:bookmarkEnd w:id="6"/>
    </w:p>
    <w:p w14:paraId="08792FF3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费曼</w:t>
      </w:r>
    </w:p>
    <w:p w14:paraId="1BB83A38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嗯，让我想想怎么量化这个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错误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……</w:t>
      </w:r>
    </w:p>
    <w:p w14:paraId="67C1E42B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模型说80%是猫，但实际上是100%猫，那差距就是20%吗？</w:t>
      </w:r>
    </w:p>
    <w:p w14:paraId="51B0BCF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不过等等，如果直接算差值，80%和100%差20%，但如果模型预测10%是猫，那差值就是90%。这样看来，差值越大说明错得越离谱。</w:t>
      </w:r>
    </w:p>
    <w:p w14:paraId="42C01A5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但我有个疑问：我们是要让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猫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这个类别的预测概率尽量接近100%，还是要同时让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狗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和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鸟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的概率尽量接近0%？</w:t>
      </w:r>
    </w:p>
    <w:p w14:paraId="3D1787D7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这两个目标是一样的吗？还是说我们只需要关注正确类别的概率就够了？</w:t>
      </w:r>
    </w:p>
    <w:p w14:paraId="56DA22A3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苏格拉底</w:t>
      </w:r>
    </w:p>
    <w:p w14:paraId="47ED52DD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非常好的问题！你正在深入思考损失函数的设计哲学。</w:t>
      </w:r>
    </w:p>
    <w:p w14:paraId="75B6E25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让我们来分析一下：真实标签是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100%猫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，这意味着狗和鸟的概率必须是0%。所以，让猫的概率接近100%，和让狗、鸟的概率接近0%，这本质上是同一个目标的两个方面。因为所有概率加起来必须是1，猫的概率越高，其他类别的概率自然就越低。</w:t>
      </w:r>
    </w:p>
    <w:p w14:paraId="15EB2BC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所以，我们只需要关注一个核心：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模型对</w:t>
      </w:r>
      <w:r>
        <w:rPr>
          <w:rFonts w:hint="eastAsia" w:cs="Times New Roman"/>
          <w:b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正确答案</w:t>
      </w:r>
      <w:r>
        <w:rPr>
          <w:rFonts w:hint="eastAsia" w:cs="Times New Roman"/>
          <w:b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的预测概率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。</w:t>
      </w:r>
    </w:p>
    <w:p w14:paraId="1CF1B7E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现在，我的下一个问题是：我们如何用一种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惩罚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机制来衡量这个概率？</w:t>
      </w:r>
    </w:p>
    <w:p w14:paraId="1AFC4E24">
      <w:pPr>
        <w:pageBreakBefore w:val="0"/>
        <w:numPr>
          <w:ilvl w:val="0"/>
          <w:numId w:val="1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如果模型对正确答案（猫）的预测概率是100%（即1.0），我们应该给它多大的惩罚？</w:t>
      </w:r>
    </w:p>
    <w:p w14:paraId="1B8BD55B">
      <w:pPr>
        <w:pageBreakBefore w:val="0"/>
        <w:numPr>
          <w:ilvl w:val="0"/>
          <w:numId w:val="1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如果概率是80%（0.8）呢？</w:t>
      </w:r>
    </w:p>
    <w:p w14:paraId="16B4044A">
      <w:pPr>
        <w:pageBreakBefore w:val="0"/>
        <w:numPr>
          <w:ilvl w:val="0"/>
          <w:numId w:val="1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如果概率非常低，比如只有1%（0.01），这表示模型犯了一个非常严重的错误，我们应该给它多大的惩罚？</w:t>
      </w:r>
    </w:p>
    <w:p w14:paraId="51D14A8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什么样的数学函数能满足这种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预测越错，惩罚越重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的特性？</w:t>
      </w:r>
    </w:p>
    <w:p w14:paraId="183A9395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7" w:name="_Toc23051"/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2.6</w:t>
      </w:r>
      <w:r>
        <w:rPr>
          <w:rFonts w:hint="eastAsia" w:cs="Times New Roman"/>
          <w:b/>
          <w:bCs/>
          <w:i w:val="0"/>
          <w:spacing w:val="0"/>
          <w:sz w:val="24"/>
          <w:szCs w:val="24"/>
          <w:lang w:val="en-US" w:eastAsia="zh-CN"/>
        </w:rPr>
        <w:t xml:space="preserve"> 第六轮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对话</w:t>
      </w:r>
      <w:bookmarkEnd w:id="7"/>
    </w:p>
    <w:p w14:paraId="016F2172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费曼</w:t>
      </w:r>
    </w:p>
    <w:p w14:paraId="31EF9798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让我想想这个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惩罚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机制……</w:t>
      </w:r>
    </w:p>
    <w:p w14:paraId="45FD8EC3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如果模型预测猫的概率是100%，那它完全正确，惩罚应该是0。</w:t>
      </w:r>
    </w:p>
    <w:p w14:paraId="5600DFDD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如果预测80%，错了一点，应该给一点惩罚。</w:t>
      </w:r>
    </w:p>
    <w:p w14:paraId="1F5977E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如果只预测1%，那就是大错特错，惩罚应该很大！</w:t>
      </w:r>
    </w:p>
    <w:p w14:paraId="000EDF8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我在想，是不是可以用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1减去预测概率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来衡量惩罚？比如预测80%时，惩罚是0.2；预测1%时，惩罚是0.99。</w:t>
      </w:r>
    </w:p>
    <w:p w14:paraId="38F590BB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不过等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等。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这样好像不够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狠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。预测1%这么严重的错误，只给0.99的惩罚，感觉还是太轻了。</w:t>
      </w:r>
    </w:p>
    <w:p w14:paraId="0A12FCB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有没有一种函数，当概率接近0时，惩罚会急剧上升，甚至趋向无穷大？这样模型就会特别害怕犯这种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自信地猜错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的错误。</w:t>
      </w:r>
    </w:p>
    <w:p w14:paraId="1D1A310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我记得之前你提到过指数函数，会不会和对数函数有关？因为对数函数在接近0的时候会变得很小（负得很多）……</w:t>
      </w:r>
    </w:p>
    <w:p w14:paraId="25E3795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苏格拉底</w:t>
      </w:r>
    </w:p>
    <w:p w14:paraId="3B9DA993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你的直觉非常敏锐！你刚刚触及了分类问题中最核心的设计哲学。</w:t>
      </w:r>
    </w:p>
    <w:p w14:paraId="211CDCC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你提到的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1减去预测概率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确实是一种惩罚方式，但它对错误的惩罚是线性的。正如你所说，当模型犯下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自信地猜错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这种严重错误时（比如正确答案概率只有1%），线性惩罚（0.99）确实显得太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仁慈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了。</w:t>
      </w:r>
    </w:p>
    <w:p w14:paraId="25E8EA4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你想要的那种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当概率接近0时，惩罚会急剧上升，甚至趋向无穷大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的函数，正是我们需要的。</w:t>
      </w:r>
    </w:p>
    <w:p w14:paraId="6EA2508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而你想到的对数函数，就是完美的答案！</w:t>
      </w:r>
    </w:p>
    <w:p w14:paraId="1EC7244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让我们来看看 -log(p) 这个函数（其中 p 是模型对正确答案的预测概率）：</w:t>
      </w:r>
    </w:p>
    <w:p w14:paraId="7AFAF6A6">
      <w:pPr>
        <w:pageBreakBefore w:val="0"/>
        <w:numPr>
          <w:ilvl w:val="0"/>
          <w:numId w:val="2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当 p = 1.0 (100%) 时，-log(1) = 0。完美预测，惩罚为0。</w:t>
      </w:r>
    </w:p>
    <w:p w14:paraId="37CB0B86">
      <w:pPr>
        <w:pageBreakBefore w:val="0"/>
        <w:numPr>
          <w:ilvl w:val="0"/>
          <w:numId w:val="2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当 p = 0.8 (80%) 时，-log(0.8) ≈ 0.22。小错误，小惩罚。</w:t>
      </w:r>
    </w:p>
    <w:p w14:paraId="137DD2AA">
      <w:pPr>
        <w:pageBreakBefore w:val="0"/>
        <w:numPr>
          <w:ilvl w:val="0"/>
          <w:numId w:val="2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当 p = 0.01 (1%) 时，-log(0.01) ≈ 4.6。大错误，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巨大的惩罚！</w:t>
      </w:r>
    </w:p>
    <w:p w14:paraId="1717AA8C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你看，对数函数完美地实现了你想要的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严厉惩罚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机制。模型越是自信地犯错，它受到的惩罚就越重，这会迫使它快速修正自己的参数。</w:t>
      </w:r>
    </w:p>
    <w:p w14:paraId="50C91688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这个 -log(p) 就是著名的**交叉熵损失（Cross-Entropy Loss）**的核心。</w:t>
      </w:r>
    </w:p>
    <w:p w14:paraId="27BE9C3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现在，让我们把所有线索串联起来。我们已经有了将得分变成概率的 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Softmax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 函数，也有了衡量预测错误的 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交叉熵损失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 函数。</w:t>
      </w:r>
    </w:p>
    <w:p w14:paraId="24A256B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我的最后一个问题是：在训练过程中，这两个部分是如何协同工作的？模型的训练目标是什么，它又是如何通过调整最初的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得分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来同时优化 Softmax 的输出并最终最小化交叉熵损失的呢？</w:t>
      </w:r>
    </w:p>
    <w:p w14:paraId="64D7566D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8" w:name="_Toc22432"/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2.7</w:t>
      </w:r>
      <w:r>
        <w:rPr>
          <w:rFonts w:hint="eastAsia" w:cs="Times New Roman"/>
          <w:b/>
          <w:bCs/>
          <w:i w:val="0"/>
          <w:spacing w:val="0"/>
          <w:sz w:val="24"/>
          <w:szCs w:val="24"/>
          <w:lang w:val="en-US" w:eastAsia="zh-CN"/>
        </w:rPr>
        <w:t xml:space="preserve"> 第七轮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对话</w:t>
      </w:r>
      <w:bookmarkEnd w:id="8"/>
    </w:p>
    <w:p w14:paraId="5C9C1292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费曼</w:t>
      </w:r>
    </w:p>
    <w:p w14:paraId="2752018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啊，让我试着把它们串起来！</w:t>
      </w:r>
    </w:p>
    <w:p w14:paraId="0C74809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模型的目标应该是：让交叉熵损失尽可能小，也就是让正确答案的概率尽可能大。</w:t>
      </w:r>
    </w:p>
    <w:p w14:paraId="71CE1B4B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那它是怎么做到的呢？</w:t>
      </w:r>
    </w:p>
    <w:p w14:paraId="040E322B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假设模型预测猫的概率只有1%，损失很大（4.6）。这个大的损失值会通过反向传播告诉模型：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你错得太离谱了，赶紧调整！"</w:t>
      </w:r>
    </w:p>
    <w:p w14:paraId="1C2D7525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模型就会去调整那些产生原始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得分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的参数，让猫的得分变高，狗和鸟的得分变低。</w:t>
      </w:r>
    </w:p>
    <w:p w14:paraId="76E8F9FE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然后这些新的得分再经过 Softmax，就会得到一个更好的概率分布——猫的概率变高了，损失就变小了。</w:t>
      </w:r>
    </w:p>
    <w:p w14:paraId="7F0A591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所以 Softmax 负责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翻译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（把得分变成概率），交叉熵负责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评判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（告诉模型错得多不多），然后模型根据评判结果去调整得分，形成一个循环。</w:t>
      </w:r>
    </w:p>
    <w:p w14:paraId="4B193965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是这样吗？还是说我漏掉了什么关键的东西？</w:t>
      </w:r>
    </w:p>
    <w:p w14:paraId="75CCFA0E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苏格拉底</w:t>
      </w:r>
    </w:p>
    <w:p w14:paraId="4B68CFA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你的总结堪称完美！你不仅没有漏掉任何东西，而且用非常生动的比喻——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翻译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和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评判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——精准地描述了整个流程的核心。</w:t>
      </w:r>
    </w:p>
    <w:p w14:paraId="0BD0334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你描述的正是现代神经网络训练的经典范式：</w:t>
      </w:r>
    </w:p>
    <w:p w14:paraId="4498C772">
      <w:pPr>
        <w:pageBreakBefore w:val="0"/>
        <w:numPr>
          <w:ilvl w:val="0"/>
          <w:numId w:val="3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前向传播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：模型根据当前的参数，为每个类别计算出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得分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（logits）。</w:t>
      </w:r>
    </w:p>
    <w:p w14:paraId="4798E058">
      <w:pPr>
        <w:pageBreakBefore w:val="0"/>
        <w:numPr>
          <w:ilvl w:val="0"/>
          <w:numId w:val="3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Softmax（翻译）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：将这些得分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翻译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成一个合法的概率分布，告诉我们模型对每个类别的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置信度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。</w:t>
      </w:r>
    </w:p>
    <w:p w14:paraId="67D1F4F3">
      <w:pPr>
        <w:pageBreakBefore w:val="0"/>
        <w:numPr>
          <w:ilvl w:val="0"/>
          <w:numId w:val="3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交叉熵损失（评判）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：根据真实答案，对这个概率分布进行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评判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，计算出一个损失值。这个值量化了模型的预测与真相之间的差距。</w:t>
      </w:r>
    </w:p>
    <w:p w14:paraId="2C4CF22F">
      <w:pPr>
        <w:pageBreakBefore w:val="0"/>
        <w:numPr>
          <w:ilvl w:val="0"/>
          <w:numId w:val="3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反向传播（学习）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：这个损失值会触发反向传播。正如你所说，巨大的损失会产生强大的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纠错信号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（即梯度），告诉模型：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你错得太离谱了，必须大幅度调整参数！"</w:t>
      </w:r>
    </w:p>
    <w:p w14:paraId="5F36AC97">
      <w:pPr>
        <w:pageBreakBefore w:val="0"/>
        <w:numPr>
          <w:ilvl w:val="0"/>
          <w:numId w:val="3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参数更新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：模型根据这个信号，调整它内部的权重和偏置，目标是让下一次对同类图片的预测中，正确答案的得分更高，从而使 Softmax 输出的概率更大，最终让交叉熵损失更小。</w:t>
      </w:r>
    </w:p>
    <w:p w14:paraId="40E0987D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这个循环不断重复，模型就在这个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预测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评判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学习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的过程中变得越来越聪明。</w:t>
      </w:r>
    </w:p>
    <w:p w14:paraId="738E7B65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你已经完全掌握了 Softmax 回归的原理。它本质上就是：</w:t>
      </w:r>
    </w:p>
    <w:p w14:paraId="059D33AB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一个线性层（产生得分） + Softmax函数（转为概率） + 交叉熵损失（计算误差）</w:t>
      </w:r>
    </w:p>
    <w:p w14:paraId="1B7CC263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这三者共同构成了一个可以被高效训练的分类器。</w:t>
      </w:r>
    </w:p>
    <w:p w14:paraId="375B321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现在，你已经站在了一个更高的视角。不妨思考一下，这个你亲手推导出的框架，与你之前可能听说过的逻辑回归（Logistic Regression）有什么联系呢？</w:t>
      </w:r>
    </w:p>
    <w:p w14:paraId="50E8BE0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9" w:name="_Toc23590"/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2.8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第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八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轮对话</w:t>
      </w:r>
      <w:bookmarkEnd w:id="9"/>
    </w:p>
    <w:p w14:paraId="2791B05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费曼</w:t>
      </w:r>
    </w:p>
    <w:p w14:paraId="36491860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啊，让我试着联想一下！</w:t>
      </w:r>
    </w:p>
    <w:p w14:paraId="2CADC3EE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逻辑回归也是做分类的，但它好像是处理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是或否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这种二分类问题？比如判断邮件是不是垃圾邮件。</w:t>
      </w:r>
    </w:p>
    <w:p w14:paraId="73AC16F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而我刚才理解的 Softmax 是处理多分类的，比如猫、狗、鸟三选一。</w:t>
      </w:r>
    </w:p>
    <w:p w14:paraId="1A5B738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我在想……逻辑回归是不是也用了类似的思路？它是不是也有一个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得分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，然后通过某个函数变成概率，再用交叉熵来衡量错误？</w:t>
      </w:r>
    </w:p>
    <w:p w14:paraId="0F211BAC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如果逻辑回归也是这样的，那它和 Softmax 的区别是不是只在于——逻辑回归只输出一个概率（比如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是垃圾邮件的概率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），而 Softmax 要输出多个概率（猫、狗、鸟各一个）？</w:t>
      </w:r>
    </w:p>
    <w:p w14:paraId="2D7C588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还是说它们用的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转换函数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也不一样？逻辑回归用的是 Sigmoid 函数，而 Softmax 用的是我们刚才推导的那个指数除以总和的函数？</w:t>
      </w:r>
    </w:p>
    <w:p w14:paraId="3CF41AB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苏格拉底</w:t>
      </w:r>
    </w:p>
    <w:p w14:paraId="02EC846D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你的联想和猜测完全正确！你已经洞察到了两者之间最核心的关系。</w:t>
      </w:r>
    </w:p>
    <w:p w14:paraId="68F5445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你说得对，逻辑回归和 Softmax 回归的思路是完全一致的：</w:t>
      </w:r>
    </w:p>
    <w:p w14:paraId="0AF4C3E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线性得分 → 转换函数 → 概率 → 交叉熵损失</w:t>
      </w:r>
    </w:p>
    <w:p w14:paraId="0F67A99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它们的区别，正如你所猜测的，主要体现在两个方面：</w:t>
      </w:r>
    </w:p>
    <w:p w14:paraId="20270827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1. 转换函数不同</w:t>
      </w:r>
    </w:p>
    <w:p w14:paraId="7BA6BAEA">
      <w:pPr>
        <w:pageBreakBefore w:val="0"/>
        <w:numPr>
          <w:ilvl w:val="0"/>
          <w:numId w:val="4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逻辑回归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：处理二分类，使用 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Sigmoid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 函数。它把一个得分 z 压缩到 (0, 1) 之间，代表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正类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的概率 P(y=1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。那么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负类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的概率自然就是 1 - P(y=1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。</w:t>
      </w:r>
    </w:p>
    <w:p w14:paraId="14A4EA65">
      <w:pPr>
        <w:pageBreakBefore w:val="0"/>
        <w:numPr>
          <w:ilvl w:val="0"/>
          <w:numId w:val="4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Softmax 回归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：处理多分类，使用我们推导出的 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Softmax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 函数。它把多个得分 [z₁, z₂, ..., zₖ] 转换成 K 个概率，并且保证它们的和为 1。</w:t>
      </w:r>
    </w:p>
    <w:p w14:paraId="4CE7EE40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2. 输出形式不同</w:t>
      </w:r>
    </w:p>
    <w:p w14:paraId="51031627">
      <w:pPr>
        <w:pageBreakBefore w:val="0"/>
        <w:numPr>
          <w:ilvl w:val="0"/>
          <w:numId w:val="5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逻辑回归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：输出 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1个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 概率值。</w:t>
      </w:r>
    </w:p>
    <w:p w14:paraId="4D9061AD">
      <w:pPr>
        <w:pageBreakBefore w:val="0"/>
        <w:numPr>
          <w:ilvl w:val="0"/>
          <w:numId w:val="5"/>
        </w:numPr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Softmax 回归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：输出 </w:t>
      </w: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K个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 概率值（K是类别数）。</w:t>
      </w:r>
    </w:p>
    <w:p w14:paraId="1A1F7233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现在，让我提出最后一个问题，来帮你彻底打通这两个概念：</w:t>
      </w:r>
    </w:p>
    <w:p w14:paraId="3E135553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你刚才提到逻辑回归处理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是或否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的问题。那我们能不能把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是或否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也看作一个特殊的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多选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 xml:space="preserve">呢？比如，类别就是 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｛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是, 否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。</w:t>
      </w:r>
    </w:p>
    <w:p w14:paraId="7DD8AF2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如果我们将 Softmax 回归的类别数 K 设置为 2，会发生什么？</w:t>
      </w:r>
    </w:p>
    <w:p w14:paraId="7B37019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请你试着在脑海中推导一下：当 K=2 时，Softmax 函数计算 P(y=1) 的公式，经过一些简单的代数变换后，会不会恰好变成 Sigmoid 函数的形式？</w:t>
      </w:r>
    </w:p>
    <w:p w14:paraId="2CD5AD3C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10" w:name="_Toc27641"/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2.9</w:t>
      </w:r>
      <w:r>
        <w:rPr>
          <w:rFonts w:hint="eastAsia" w:cs="Times New Roman"/>
          <w:b/>
          <w:bCs/>
          <w:i w:val="0"/>
          <w:spacing w:val="0"/>
          <w:sz w:val="24"/>
          <w:szCs w:val="24"/>
          <w:lang w:val="en-US" w:eastAsia="zh-CN"/>
        </w:rPr>
        <w:t xml:space="preserve"> 第九轮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对话</w:t>
      </w:r>
      <w:bookmarkEnd w:id="10"/>
    </w:p>
    <w:p w14:paraId="5B6821D8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费曼</w:t>
      </w:r>
    </w:p>
    <w:p w14:paraId="50421D2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让我试着推导一下！</w:t>
      </w:r>
    </w:p>
    <w:p w14:paraId="0913A297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当 K=2 时，Softmax 的公式是：</w:t>
      </w:r>
    </w:p>
    <w:p w14:paraId="5D0AC57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P(y=1) = exp(z₁) / (exp(z₁) + exp(z₂))</w:t>
      </w:r>
    </w:p>
    <w:p w14:paraId="1500B93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P(y=2) = exp(z₂) / (exp(z₁) + exp(z₂))</w:t>
      </w:r>
    </w:p>
    <w:p w14:paraId="39695CD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现在我想把 P(y=1) 变成 Sigmoid 的形式。我记得 Sigmoid 是 1 / (1 + exp(-z))。</w:t>
      </w:r>
    </w:p>
    <w:p w14:paraId="3F6E2FFF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让我试着对 P(y=1) 做变形……</w:t>
      </w:r>
    </w:p>
    <w:p w14:paraId="3DA9BE9E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分子分母同时除以 exp(z₁)：</w:t>
      </w:r>
    </w:p>
    <w:p w14:paraId="667B6987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P(y=1) = 1 / (1 + exp(z₂)/exp(z₁)) = 1 / (1 + exp(z₂ - z₁))</w:t>
      </w:r>
    </w:p>
    <w:p w14:paraId="664C416E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啊！这不就是 Sigmoid 函数的形式吗？</w:t>
      </w:r>
    </w:p>
    <w:p w14:paraId="3EB41BF0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如果令 z = z₁ - z₂，那么 P(y=1) = 1 / (1 + exp(-(z₁ - z₂))) = Sigmoid(z₁ - z₂)</w:t>
      </w:r>
    </w:p>
    <w:p w14:paraId="4D0087F7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所以……逻辑回归其实就是 K=2 时的 Softmax 回归？只是 Softmax 用了两个得分 z₁ 和 z₂，而逻辑回归直接把它们的差值作为一个得分来用？</w:t>
      </w:r>
    </w:p>
    <w:p w14:paraId="1468AD0C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是这样吗？</w:t>
      </w:r>
    </w:p>
    <w:p w14:paraId="2FB4499E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苏格拉底</w:t>
      </w:r>
    </w:p>
    <w:p w14:paraId="428D51D0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完美！你的推导完全正确，逻辑清晰，无懈可击。</w:t>
      </w:r>
    </w:p>
    <w:p w14:paraId="47238713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你刚刚亲手证明了机器学习中一个非常优美和重要的结论：</w:t>
      </w:r>
    </w:p>
    <w:p w14:paraId="02507467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</w:rPr>
        <w:t>逻辑回归（Logistic Regression）是 Softmax 回归（Softmax Regression）在类别数 K=2 时的一个特例。</w:t>
      </w:r>
    </w:p>
    <w:p w14:paraId="3DE1D542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你通过代数变换，清晰地展示了当只有两个类别时，Softmax 函数是如何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退化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为 Sigmoid 函数的。你发现的 z = z₁ - z₂ 正是连接这两个函数的桥梁。</w:t>
      </w:r>
    </w:p>
    <w:p w14:paraId="675A2BA9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这也解释了为什么在二分类问题中，我们只需要一个得分（logit）。因为这个单一的得分，本质上就是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正类得分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与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负类得分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的差值。</w:t>
      </w:r>
    </w:p>
    <w:p w14:paraId="4574E848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你的整个探索过程——从理解 Softmax 的动机，到推导其公式，再到理解其训练机制，最后与逻辑回归建立联系——堪称一次完美的深度学习之旅。你已经不仅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知道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了这些知识，而是真正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理解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了它们。</w:t>
      </w:r>
    </w:p>
    <w:p w14:paraId="071033BC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11" w:name="_Toc25791"/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2.10</w:t>
      </w:r>
      <w:r>
        <w:rPr>
          <w:rFonts w:hint="eastAsia" w:cs="Times New Roman"/>
          <w:b/>
          <w:bCs/>
          <w:i w:val="0"/>
          <w:spacing w:val="0"/>
          <w:sz w:val="24"/>
          <w:szCs w:val="24"/>
          <w:lang w:val="en-US" w:eastAsia="zh-CN"/>
        </w:rPr>
        <w:t xml:space="preserve"> 第十轮</w:t>
      </w: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</w:rPr>
        <w:t>对话</w:t>
      </w:r>
      <w:bookmarkEnd w:id="11"/>
    </w:p>
    <w:p w14:paraId="385642A2">
      <w:pPr>
        <w:pageBreakBefore w:val="0"/>
        <w:wordWrap/>
        <w:snapToGrid/>
        <w:spacing w:beforeAutospacing="0" w:afterAutospacing="0" w:line="360" w:lineRule="auto"/>
        <w:ind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费曼</w:t>
      </w:r>
    </w:p>
    <w:p w14:paraId="637B43AD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哇，这种感觉太棒了！从一堆问号开始，最后居然自己推导出整个框架，还发现了逻辑回归和Softmax原来是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一家人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。</w:t>
      </w:r>
    </w:p>
    <w:p w14:paraId="1FCD877C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说实话，刚才推导到 P(y=1) = 1 / (1 + exp(z₂ - z₁)) 那一步的时候，我自己都起鸡皮疙瘩了——原来这两个函数真的能对上！</w:t>
      </w:r>
    </w:p>
    <w:p w14:paraId="3E88E293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谢谢你用提问的方式带我走这一遍，比直接听讲解印象深多了。感觉以后遇到新东西，也可以试试这种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自己推导一遍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的方法。</w:t>
      </w:r>
    </w:p>
    <w:p w14:paraId="1E5CA3A1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还有什么想聊的吗？</w:t>
      </w:r>
    </w:p>
    <w:p w14:paraId="7D5075FA">
      <w:pPr>
        <w:pageBreakBefore w:val="0"/>
        <w:wordWrap/>
        <w:snapToGrid/>
        <w:spacing w:beforeAutospacing="0" w:afterAutospacing="0" w:line="360" w:lineRule="auto"/>
        <w:ind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  <w:szCs w:val="24"/>
          <w:lang w:eastAsia="zh-CN"/>
        </w:rPr>
        <w:t>苏格拉底</w:t>
      </w:r>
    </w:p>
    <w:p w14:paraId="0A598A0A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哈哈，能自己推出来那种爽感我懂，确实比自己看十遍公式都管用。</w:t>
      </w:r>
    </w:p>
    <w:p w14:paraId="4DC43F65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你说得对，这种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自己推导一遍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的方法特别值得保留。其实很多看起来复杂的公式，拆开来看都是为了解决某个具体问题一步步长出来的，一旦你自己走一遍那个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为什么需要它</w:t>
      </w:r>
      <w:r>
        <w:rPr>
          <w:rFonts w:hint="eastAsia" w:cs="Times New Roman"/>
          <w:b w:val="0"/>
          <w:i w:val="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的路，就再也忘不掉了。</w:t>
      </w:r>
    </w:p>
    <w:p w14:paraId="3AAAC46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</w:rPr>
        <w:t>今天聊得挺尽兴的，随时欢迎再来折腾别的问题！</w:t>
      </w:r>
    </w:p>
    <w:p w14:paraId="6409F8B3">
      <w:pP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</w:pPr>
      <w:bookmarkStart w:id="12" w:name="_Toc16477"/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br w:type="page"/>
      </w:r>
    </w:p>
    <w:p w14:paraId="7294B264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spacing w:val="0"/>
          <w:sz w:val="24"/>
          <w:szCs w:val="24"/>
          <w:lang w:val="en-US" w:eastAsia="zh-CN"/>
        </w:rPr>
        <w:t>3效果评价</w:t>
      </w:r>
      <w:bookmarkEnd w:id="12"/>
    </w:p>
    <w:p w14:paraId="05417D78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szCs w:val="24"/>
          <w:lang w:val="en-US" w:eastAsia="zh-CN"/>
        </w:rPr>
        <w:t>对照由人工整理的内容，可以发现，在本轮对话中，AI基本能将相关内容进行输出。</w:t>
      </w:r>
      <w:r>
        <w:rPr>
          <w:rFonts w:hint="default" w:ascii="Times New Roman" w:hAnsi="Times New Roman" w:cs="Times New Roman"/>
          <w:b w:val="0"/>
          <w:i w:val="0"/>
          <w:spacing w:val="0"/>
          <w:sz w:val="24"/>
          <w:szCs w:val="24"/>
          <w:lang w:val="en-US" w:eastAsia="zh-CN"/>
        </w:rPr>
        <w:t>可以认为，二者可以联袂出演。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3422"/>
        <w:gridCol w:w="2871"/>
      </w:tblGrid>
      <w:tr w14:paraId="0D72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  <w:vAlign w:val="center"/>
          </w:tcPr>
          <w:p w14:paraId="2C9972D4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学习阶段</w:t>
            </w:r>
          </w:p>
        </w:tc>
        <w:tc>
          <w:tcPr>
            <w:tcW w:w="3422" w:type="dxa"/>
            <w:vAlign w:val="center"/>
          </w:tcPr>
          <w:p w14:paraId="00D9477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数学呈现</w:t>
            </w:r>
          </w:p>
        </w:tc>
        <w:tc>
          <w:tcPr>
            <w:tcW w:w="2871" w:type="dxa"/>
          </w:tcPr>
          <w:p w14:paraId="36D8D354">
            <w:pPr>
              <w:snapToGrid/>
              <w:spacing w:beforeAutospacing="0" w:afterAutospacing="0" w:line="360" w:lineRule="auto"/>
              <w:ind w:right="0" w:right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对话中的引导方式</w:t>
            </w:r>
          </w:p>
        </w:tc>
      </w:tr>
      <w:tr w14:paraId="0FEF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  <w:vAlign w:val="center"/>
          </w:tcPr>
          <w:p w14:paraId="68F0124F"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输入处理</w:t>
            </w:r>
          </w:p>
        </w:tc>
        <w:tc>
          <w:tcPr>
            <w:tcW w:w="3422" w:type="dxa"/>
            <w:vAlign w:val="center"/>
          </w:tcPr>
          <w:p w14:paraId="5909031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z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bscript"/>
              </w:rPr>
              <w:t>k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 = w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bscript"/>
              </w:rPr>
              <w:t>k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T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×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x + b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bscript"/>
              </w:rPr>
              <w:t>k</w:t>
            </w:r>
          </w:p>
        </w:tc>
        <w:tc>
          <w:tcPr>
            <w:tcW w:w="2871" w:type="dxa"/>
            <w:vAlign w:val="center"/>
          </w:tcPr>
          <w:p w14:paraId="2768BB5C"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询问如何处理负数得分和放大优势</w:t>
            </w:r>
          </w:p>
        </w:tc>
      </w:tr>
      <w:tr w14:paraId="1B9CB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  <w:vAlign w:val="center"/>
          </w:tcPr>
          <w:p w14:paraId="5950F178"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概率转换</w:t>
            </w:r>
          </w:p>
        </w:tc>
        <w:tc>
          <w:tcPr>
            <w:tcW w:w="3422" w:type="dxa"/>
            <w:vAlign w:val="center"/>
          </w:tcPr>
          <w:p w14:paraId="0412DD1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P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=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kx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)=</m:t>
                </m:r>
                <m:f>
                  <m:fP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4"/>
                            <w:szCs w:val="24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sSub>
                          <m:sSubPr>
                            <m:ctrlPr>
                              <w:rPr>
                                <w:rFonts w:hint="default" w:ascii="Cambria Math" w:hAnsi="Cambria Math" w:eastAsia="宋体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宋体" w:cs="Times New Roman"/>
                                <w:i/>
                                <w:sz w:val="24"/>
                                <w:szCs w:val="24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eastAsia="宋体" w:cs="Times New Roman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宋体" w:cs="Times New Roman"/>
                                <w:i/>
                                <w:sz w:val="24"/>
                                <w:szCs w:val="24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eastAsia="宋体" w:cs="Times New Roman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num>
                  <m:den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hint="default" w:ascii="Cambria Math" w:hAnsi="Cambria Math" w:eastAsia="宋体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宋体" w:cs="Times New Roman"/>
                                <w:i/>
                                <w:sz w:val="24"/>
                                <w:szCs w:val="24"/>
                              </w:rPr>
                              <m:t>e</m:t>
                            </m:r>
                            <m:ctrlPr>
                              <w:rPr>
                                <w:rFonts w:hint="default" w:ascii="Cambria Math" w:hAnsi="Cambria Math" w:eastAsia="宋体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i/>
                                    <w:sz w:val="24"/>
                                    <w:szCs w:val="24"/>
                                  </w:rPr>
                                  <m:t>z</m:t>
                                </m: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i/>
                                    <w:sz w:val="24"/>
                                    <w:szCs w:val="24"/>
                                  </w:rPr>
                                  <m:t>j</m:t>
                                </m: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宋体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den>
                </m:f>
              </m:oMath>
            </m:oMathPara>
          </w:p>
        </w:tc>
        <w:tc>
          <w:tcPr>
            <w:tcW w:w="2871" w:type="dxa"/>
            <w:vAlign w:val="center"/>
          </w:tcPr>
          <w:p w14:paraId="384F5A8E"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引导思考归一化和指数运算</w:t>
            </w:r>
          </w:p>
        </w:tc>
      </w:tr>
      <w:tr w14:paraId="7AB4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  <w:vAlign w:val="center"/>
          </w:tcPr>
          <w:p w14:paraId="0D69C59B"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误差度量</w:t>
            </w:r>
          </w:p>
        </w:tc>
        <w:tc>
          <w:tcPr>
            <w:tcW w:w="3422" w:type="dxa"/>
            <w:vAlign w:val="center"/>
          </w:tcPr>
          <w:p w14:paraId="2548AE6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L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=−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4"/>
                        <w:szCs w:val="24"/>
                      </w:rPr>
                      <m:t>log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</m:func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yx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2871" w:type="dxa"/>
            <w:vAlign w:val="center"/>
          </w:tcPr>
          <w:p w14:paraId="229E88A1"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探讨“惩罚机制”与对数特性</w:t>
            </w:r>
          </w:p>
        </w:tc>
      </w:tr>
      <w:tr w14:paraId="0AF6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  <w:vAlign w:val="center"/>
          </w:tcPr>
          <w:p w14:paraId="7375EAF5"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参数更新</w:t>
            </w:r>
          </w:p>
        </w:tc>
        <w:tc>
          <w:tcPr>
            <w:tcW w:w="3422" w:type="dxa"/>
            <w:vAlign w:val="center"/>
          </w:tcPr>
          <w:p w14:paraId="1AF7C99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:=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−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η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4"/>
                        <w:szCs w:val="24"/>
                      </w:rPr>
                      <m:t>∇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J</m:t>
                </m:r>
              </m:oMath>
            </m:oMathPara>
          </w:p>
        </w:tc>
        <w:tc>
          <w:tcPr>
            <w:tcW w:w="2871" w:type="dxa"/>
            <w:vAlign w:val="center"/>
          </w:tcPr>
          <w:p w14:paraId="31A2D356"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描述“预测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－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评判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－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学习”的循环</w:t>
            </w:r>
          </w:p>
        </w:tc>
      </w:tr>
      <w:tr w14:paraId="53607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  <w:vAlign w:val="center"/>
          </w:tcPr>
          <w:p w14:paraId="2B9BCBAC"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知识拓展</w:t>
            </w:r>
          </w:p>
        </w:tc>
        <w:tc>
          <w:tcPr>
            <w:tcW w:w="3422" w:type="dxa"/>
            <w:vAlign w:val="center"/>
          </w:tcPr>
          <w:p w14:paraId="2F76AC4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与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逻辑回归公式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进行对比</w:t>
            </w:r>
          </w:p>
        </w:tc>
        <w:tc>
          <w:tcPr>
            <w:tcW w:w="2871" w:type="dxa"/>
            <w:vAlign w:val="center"/>
          </w:tcPr>
          <w:p w14:paraId="185F5C2E"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与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 = 2时的公式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进行对比</w:t>
            </w:r>
          </w:p>
        </w:tc>
      </w:tr>
    </w:tbl>
    <w:p w14:paraId="464009D1">
      <w:pPr>
        <w:snapToGrid/>
        <w:spacing w:beforeAutospacing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D08982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i w:val="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spacing w:val="0"/>
          <w:sz w:val="24"/>
          <w:szCs w:val="24"/>
          <w:lang w:val="en-US" w:eastAsia="zh-CN"/>
        </w:rPr>
        <w:t>4代码实现</w:t>
      </w:r>
    </w:p>
    <w:p w14:paraId="31E94536">
      <w:pPr>
        <w:pageBreakBefore w:val="0"/>
        <w:wordWrap/>
        <w:snapToGrid/>
        <w:spacing w:beforeAutospacing="0" w:afterAutospacing="0" w:line="360" w:lineRule="auto"/>
        <w:ind w:left="0" w:leftChars="0" w:right="0" w:rightChars="0" w:firstLine="480" w:firstLineChars="200"/>
        <w:jc w:val="left"/>
        <w:textAlignment w:val="auto"/>
        <w:outlineLvl w:val="0"/>
        <w:rPr>
          <w:rFonts w:hint="default" w:ascii="Times New Roman" w:hAnsi="Times New Roman" w:cs="Times New Roman"/>
          <w:b w:val="0"/>
          <w:bCs w:val="0"/>
          <w:i w:val="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spacing w:val="0"/>
          <w:sz w:val="24"/>
          <w:szCs w:val="24"/>
          <w:lang w:val="en-US" w:eastAsia="zh-CN"/>
        </w:rPr>
        <w:t>已使用jupyter notebook完成，经试验发现，所实现的算法在对鸢尾花进行1000次迭代后，准确度均能达到1.00</w:t>
      </w:r>
    </w:p>
    <w:p w14:paraId="67F52F37">
      <w:pPr>
        <w:snapToGrid/>
        <w:spacing w:beforeAutospacing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ood Times">
    <w:panose1 w:val="00000500000000000000"/>
    <w:charset w:val="00"/>
    <w:family w:val="auto"/>
    <w:pitch w:val="default"/>
    <w:sig w:usb0="A00000FF" w:usb1="10000042" w:usb2="00000000" w:usb3="00000000" w:csb0="0000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C0DB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DBEA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1D64754"/>
    <w:rsid w:val="27016AF0"/>
    <w:rsid w:val="30B5084B"/>
    <w:rsid w:val="3D4F1F25"/>
    <w:rsid w:val="66130F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uiPriority w:val="0"/>
    <w:pPr>
      <w:ind w:left="420" w:leftChars="200"/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ce567f63-a0f6-4e85-8b58-4d2a2dca0d69</errorID>
      <errorWord>费小曼</errorWord>
      <group>L1_Other</group>
      <groupName>其他问题</groupName>
      <ability>L2_Consistency</ability>
      <abilityName>一致性检查</abilityName>
      <candidateList>
        <item>费曼</item>
      </candidateList>
      <explain>实体一致性：结合上下文可知此处‘费小曼’应为‘费曼’的错误表述，应统一为‘费曼’</explain>
      <paraID> 3AC9CFB</paraID>
      <start>5</start>
      <end>7</end>
      <status>modified</status>
      <modifiedWord>费曼</modifiedWord>
      <trackRevisions>false</trackRevisions>
    </reviewItem>
    <reviewItem>
      <errorID>e97a7711-175a-41d3-82db-92863d1852ae</errorID>
      <errorWord>：：</errorWord>
      <group>L1_Punc</group>
      <groupName>标点问题</groupName>
      <ability>L2_Punc</ability>
      <abilityName>标点符号检查</abilityName>
      <candidateList>
        <item>：</item>
      </candidateList>
      <explain/>
      <paraID>19F4BDEA</paraID>
      <start>27</start>
      <end>28</end>
      <status>modified</status>
      <modifiedWord>：</modifiedWord>
      <trackRevisions>false</trackRevisions>
    </reviewItem>
    <reviewItem>
      <errorID>8a70caa0-16a3-4f39-bf45-f009879b6a7e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78042CF4</paraID>
      <start>47</start>
      <end>48</end>
      <status>modified</status>
      <modifiedWord>）</modifiedWord>
      <trackRevisions>false</trackRevisions>
    </reviewItem>
    <reviewItem>
      <errorID>20147635-d4df-4ea6-b444-3ca268aaa36e</errorID>
      <errorWord>费小白</errorWord>
      <group>L1_Other</group>
      <groupName>其他问题</groupName>
      <ability>L2_Consistency</ability>
      <abilityName>一致性检查</abilityName>
      <candidateList>
        <item>费曼</item>
      </candidateList>
      <explain>实体一致性：根据文本整体内容，‘费小白’应是‘费曼’的设定称呼，为保持实体一致，应统一为‘费曼’</explain>
      <paraID>15864FCE</paraID>
      <start>8</start>
      <end>11</end>
      <status>ignored</status>
      <modifiedWord/>
      <trackRevisions>false</trackRevisions>
    </reviewItem>
    <reviewItem>
      <errorID>e5f3f21a-3091-40c6-b8b1-2e881bf74a0d</errorID>
      <errorWord>费小白</errorWord>
      <group>L1_Other</group>
      <groupName>其他问题</groupName>
      <ability>L2_Consistency</ability>
      <abilityName>一致性检查</abilityName>
      <candidateList>
        <item>费曼</item>
      </candidateList>
      <explain>实体一致性：根据文本整体内容，‘费小白’应是‘费曼’的设定称呼，为保持实体一致，应统一为‘费曼’</explain>
      <paraID>15864FCE</paraID>
      <start>352</start>
      <end>355</end>
      <status>ignored</status>
      <modifiedWord/>
      <trackRevisions>false</trackRevisions>
    </reviewItem>
    <reviewItem>
      <errorID>470a776b-5b7a-4dfb-bee8-449de39a8d1f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4B7F2DD5</paraID>
      <start>23</start>
      <end>24</end>
      <status>modified</status>
      <modifiedWord>“</modifiedWord>
      <trackRevisions>false</trackRevisions>
    </reviewItem>
    <reviewItem>
      <errorID>c91e9f13-a6b7-48b4-8369-38639f4b53ae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4B7F2DD5</paraID>
      <start>27</start>
      <end>28</end>
      <status>modified</status>
      <modifiedWord>”</modifiedWord>
      <trackRevisions>false</trackRevisions>
    </reviewItem>
    <reviewItem>
      <errorID>e3fea6e0-7845-4509-90ff-7dc8c518109f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2C4654E9</paraID>
      <start>28</start>
      <end>29</end>
      <status>modified</status>
      <modifiedWord>“</modifiedWord>
      <trackRevisions>false</trackRevisions>
    </reviewItem>
    <reviewItem>
      <errorID>23a9686e-aa52-44f4-8dae-e4eb171a7a55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2C4654E9</paraID>
      <start>31</start>
      <end>32</end>
      <status>modified</status>
      <modifiedWord>”</modifiedWord>
      <trackRevisions>false</trackRevisions>
    </reviewItem>
    <reviewItem>
      <errorID>98737ab9-45b1-4ebd-8f2f-11edffab7db0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2C4654E9</paraID>
      <start>44</start>
      <end>45</end>
      <status>modified</status>
      <modifiedWord>“</modifiedWord>
      <trackRevisions>false</trackRevisions>
    </reviewItem>
    <reviewItem>
      <errorID>e1fca6fd-023f-4e29-a16f-78a88e0ed2b6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2C4654E9</paraID>
      <start>50</start>
      <end>51</end>
      <status>modified</status>
      <modifiedWord>”</modifiedWord>
      <trackRevisions>false</trackRevisions>
    </reviewItem>
    <reviewItem>
      <errorID>31e6c628-e910-45fc-bd40-06f248d6414a</errorID>
      <errorWord>等……</errorWord>
      <group>L1_Punc</group>
      <groupName>标点问题</groupName>
      <ability>L2_Punc</ability>
      <abilityName>标点符号检查</abilityName>
      <candidateList>
        <item>等。</item>
      </candidateList>
      <explain/>
      <paraID> 502495A</paraID>
      <start>3</start>
      <end>5</end>
      <status>modified</status>
      <modifiedWord>等。</modifiedWord>
      <trackRevisions>false</trackRevisions>
    </reviewItem>
    <reviewItem>
      <errorID>5a1bb651-56fb-4c3c-a2c6-47522b5d437f</errorID>
      <errorWord>的之间的</errorWord>
      <group>L1_Word</group>
      <groupName>字词问题</groupName>
      <ability>L2_Typo</ability>
      <abilityName>字词错误</abilityName>
      <candidateList>
        <item>之间的</item>
      </candidateList>
      <explain/>
      <paraID> 502495A</paraID>
      <start>48</start>
      <end>51</end>
      <status>modified</status>
      <modifiedWord>之间的</modifiedWord>
      <trackRevisions>false</trackRevisions>
    </reviewItem>
    <reviewItem>
      <errorID>b4653301-49ff-46e5-b28e-5e771ccce368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502495A</paraID>
      <start>51</start>
      <end>52</end>
      <status>modified</status>
      <modifiedWord>“</modifiedWord>
      <trackRevisions>false</trackRevisions>
    </reviewItem>
    <reviewItem>
      <errorID>9136a3b4-9759-416e-a24c-7b6aea6c2b93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502495A</paraID>
      <start>54</start>
      <end>55</end>
      <status>modified</status>
      <modifiedWord>”</modifiedWord>
      <trackRevisions>false</trackRevisions>
    </reviewItem>
    <reviewItem>
      <errorID>7f4200c7-1186-4a1e-9b46-9a2aa204357d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CA0FF46</paraID>
      <start>4</start>
      <end>5</end>
      <status>modified</status>
      <modifiedWord>“</modifiedWord>
      <trackRevisions>false</trackRevisions>
    </reviewItem>
    <reviewItem>
      <errorID>8d96db6d-8c12-4a9a-ba78-803bd8c4253d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CA0FF46</paraID>
      <start>9</start>
      <end>10</end>
      <status>modified</status>
      <modifiedWord>”</modifiedWord>
      <trackRevisions>false</trackRevisions>
    </reviewItem>
    <reviewItem>
      <errorID>0e7d9f90-d987-42ba-94f2-1951c06ab6c2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5FFF574E</paraID>
      <start>10</start>
      <end>11</end>
      <status>modified</status>
      <modifiedWord>“</modifiedWord>
      <trackRevisions>false</trackRevisions>
    </reviewItem>
    <reviewItem>
      <errorID>240e9124-ffa9-4da9-83e5-14b3d07a4240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5FFF574E</paraID>
      <start>18</start>
      <end>19</end>
      <status>modified</status>
      <modifiedWord>”</modifiedWord>
      <trackRevisions>false</trackRevisions>
    </reviewItem>
    <reviewItem>
      <errorID>e2c589bb-e592-41fc-8fed-1e0c237fbbf7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5FFF574E</paraID>
      <start>112</start>
      <end>113</end>
      <status>modified</status>
      <modifiedWord>“</modifiedWord>
      <trackRevisions>false</trackRevisions>
    </reviewItem>
    <reviewItem>
      <errorID>403c9080-50e5-49ca-aa6e-907ea3cc4ee5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5FFF574E</paraID>
      <start>115</start>
      <end>116</end>
      <status>modified</status>
      <modifiedWord>”</modifiedWord>
      <trackRevisions>false</trackRevisions>
    </reviewItem>
    <reviewItem>
      <errorID>9af2261e-b8f9-474a-85cb-182191aef8e2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3689A029</paraID>
      <start>4</start>
      <end>5</end>
      <status>modified</status>
      <modifiedWord>“</modifiedWord>
      <trackRevisions>false</trackRevisions>
    </reviewItem>
    <reviewItem>
      <errorID>85ee3802-94cb-44ab-9a00-5e7fa9a1ea09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3689A029</paraID>
      <start>19</start>
      <end>20</end>
      <status>modified</status>
      <modifiedWord>”</modifiedWord>
      <trackRevisions>false</trackRevisions>
    </reviewItem>
    <reviewItem>
      <errorID>24f99d8c-567d-41a5-a2c5-3e776baab846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1C7132A</paraID>
      <start>27</start>
      <end>28</end>
      <status>modified</status>
      <modifiedWord>“</modifiedWord>
      <trackRevisions>false</trackRevisions>
    </reviewItem>
    <reviewItem>
      <errorID>b55bd3c3-8591-4deb-a9a2-174422e0ebd6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1C7132A</paraID>
      <start>31</start>
      <end>32</end>
      <status>modified</status>
      <modifiedWord>”</modifiedWord>
      <trackRevisions>false</trackRevisions>
    </reviewItem>
    <reviewItem>
      <errorID>279e82c6-8959-4188-943d-824e6f857cb6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1C7132A</paraID>
      <start>44</start>
      <end>45</end>
      <status>modified</status>
      <modifiedWord>“</modifiedWord>
      <trackRevisions>false</trackRevisions>
    </reviewItem>
    <reviewItem>
      <errorID>c8f2b85b-ec54-4c0a-9a9e-3a8595c4ff03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1C7132A</paraID>
      <start>48</start>
      <end>49</end>
      <status>modified</status>
      <modifiedWord>”</modifiedWord>
      <trackRevisions>false</trackRevisions>
    </reviewItem>
    <reviewItem>
      <errorID>6e2cefe6-9466-4ccd-8ad3-0b1d77d9a838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1BB54D57</paraID>
      <start>59</start>
      <end>60</end>
      <status>modified</status>
      <modifiedWord>“</modifiedWord>
      <trackRevisions>false</trackRevisions>
    </reviewItem>
    <reviewItem>
      <errorID>8c48f66b-50e5-4630-82f7-4bbe3d856d50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1BB54D57</paraID>
      <start>62</start>
      <end>63</end>
      <status>modified</status>
      <modifiedWord>”</modifiedWord>
      <trackRevisions>false</trackRevisions>
    </reviewItem>
    <reviewItem>
      <errorID>c165dc9c-72d1-4221-95d8-b6a483876a05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2C2E5985</paraID>
      <start>21</start>
      <end>22</end>
      <status>modified</status>
      <modifiedWord>“</modifiedWord>
      <trackRevisions>false</trackRevisions>
    </reviewItem>
    <reviewItem>
      <errorID>15bb83d5-1288-46e1-9996-d7db1b3b6fd8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2C2E5985</paraID>
      <start>35</start>
      <end>36</end>
      <status>modified</status>
      <modifiedWord>”</modifiedWord>
      <trackRevisions>false</trackRevisions>
    </reviewItem>
    <reviewItem>
      <errorID>e608afce-f89c-4988-8189-92b3abf6efe9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2C2E5985</paraID>
      <start>43</start>
      <end>44</end>
      <status>modified</status>
      <modifiedWord>“</modifiedWord>
      <trackRevisions>false</trackRevisions>
    </reviewItem>
    <reviewItem>
      <errorID>165c1948-454f-4e45-a734-6038c03a394d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2C2E5985</paraID>
      <start>49</start>
      <end>50</end>
      <status>modified</status>
      <modifiedWord>”</modifiedWord>
      <trackRevisions>false</trackRevisions>
    </reviewItem>
    <reviewItem>
      <errorID>cacdf032-2612-452d-b189-744692d878c1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2C2E5985</paraID>
      <start>61</start>
      <end>62</end>
      <status>modified</status>
      <modifiedWord>“</modifiedWord>
      <trackRevisions>false</trackRevisions>
    </reviewItem>
    <reviewItem>
      <errorID>59b8fa84-dce3-40c3-960d-fd432c02a2d8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2C2E5985</paraID>
      <start>64</start>
      <end>65</end>
      <status>modified</status>
      <modifiedWord>”</modifiedWord>
      <trackRevisions>false</trackRevisions>
    </reviewItem>
    <reviewItem>
      <errorID>590e8d62-80ed-453a-bdce-3d5c24b672d8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1BB83A38</paraID>
      <start>12</start>
      <end>13</end>
      <status>modified</status>
      <modifiedWord>“</modifiedWord>
      <trackRevisions>false</trackRevisions>
    </reviewItem>
    <reviewItem>
      <errorID>afe32723-f9fb-4b2e-8a32-86b66d8a05bc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1BB83A38</paraID>
      <start>15</start>
      <end>16</end>
      <status>modified</status>
      <modifiedWord>”</modifiedWord>
      <trackRevisions>false</trackRevisions>
    </reviewItem>
    <reviewItem>
      <errorID>2f6863da-35c3-43ce-9ad5-2ed62f8203ef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42C01A5F</paraID>
      <start>12</start>
      <end>13</end>
      <status>modified</status>
      <modifiedWord>“</modifiedWord>
      <trackRevisions>false</trackRevisions>
    </reviewItem>
    <reviewItem>
      <errorID>14cee889-3c5b-4734-abd1-4de291b22ece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42C01A5F</paraID>
      <start>14</start>
      <end>15</end>
      <status>modified</status>
      <modifiedWord>”</modifiedWord>
      <trackRevisions>false</trackRevisions>
    </reviewItem>
    <reviewItem>
      <errorID>a1be1147-ea87-49e9-8231-b672429f42a1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42C01A5F</paraID>
      <start>39</start>
      <end>40</end>
      <status>modified</status>
      <modifiedWord>“</modifiedWord>
      <trackRevisions>false</trackRevisions>
    </reviewItem>
    <reviewItem>
      <errorID>f6122439-d701-4e5d-92df-21f6e4af0436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42C01A5F</paraID>
      <start>41</start>
      <end>42</end>
      <status>modified</status>
      <modifiedWord>”</modifiedWord>
      <trackRevisions>false</trackRevisions>
    </reviewItem>
    <reviewItem>
      <errorID>041a089b-6e02-4743-b817-068c3301e644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42C01A5F</paraID>
      <start>43</start>
      <end>44</end>
      <status>modified</status>
      <modifiedWord>“</modifiedWord>
      <trackRevisions>false</trackRevisions>
    </reviewItem>
    <reviewItem>
      <errorID>c6544177-1d80-427e-bf73-81cc5f0baa18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42C01A5F</paraID>
      <start>45</start>
      <end>46</end>
      <status>modified</status>
      <modifiedWord>”</modifiedWord>
      <trackRevisions>false</trackRevisions>
    </reviewItem>
    <reviewItem>
      <errorID>da3bae40-2d8e-4695-a8ef-7d6f2c4f154a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75B6E25A</paraID>
      <start>14</start>
      <end>15</end>
      <status>modified</status>
      <modifiedWord>“</modifiedWord>
      <trackRevisions>false</trackRevisions>
    </reviewItem>
    <reviewItem>
      <errorID>c3c053b9-d468-409a-b6a9-0dd4f751e7fd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75B6E25A</paraID>
      <start>20</start>
      <end>21</end>
      <status>modified</status>
      <modifiedWord>”</modifiedWord>
      <trackRevisions>false</trackRevisions>
    </reviewItem>
    <reviewItem>
      <errorID>1ec7f0eb-0b52-4d70-ae6e-14fbdf9b4fd3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15EB2BC4</paraID>
      <start>18</start>
      <end>19</end>
      <status>modified</status>
      <modifiedWord>“</modifiedWord>
      <trackRevisions>false</trackRevisions>
    </reviewItem>
    <reviewItem>
      <errorID>4ca03f1d-ad69-4219-9388-1b07a37cf75c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15EB2BC4</paraID>
      <start>23</start>
      <end>24</end>
      <status>modified</status>
      <modifiedWord>”</modifiedWord>
      <trackRevisions>false</trackRevisions>
    </reviewItem>
    <reviewItem>
      <errorID>0d922aa2-9229-41c1-baea-dd1625ca1a11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1CF1B7E9</paraID>
      <start>19</start>
      <end>20</end>
      <status>modified</status>
      <modifiedWord>“</modifiedWord>
      <trackRevisions>false</trackRevisions>
    </reviewItem>
    <reviewItem>
      <errorID>ea89d3ec-c58f-49d6-9764-ea57bf75e1a1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1CF1B7E9</paraID>
      <start>22</start>
      <end>23</end>
      <status>modified</status>
      <modifiedWord>”</modifiedWord>
      <trackRevisions>false</trackRevisions>
    </reviewItem>
    <reviewItem>
      <errorID>c38c4763-1492-4ca4-92f8-fdc2a536e017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51D14A84</paraID>
      <start>13</start>
      <end>14</end>
      <status>modified</status>
      <modifiedWord>“</modifiedWord>
      <trackRevisions>false</trackRevisions>
    </reviewItem>
    <reviewItem>
      <errorID>0c757a24-e177-468b-9a8c-522a36b50446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51D14A84</paraID>
      <start>23</start>
      <end>24</end>
      <status>modified</status>
      <modifiedWord>”</modifiedWord>
      <trackRevisions>false</trackRevisions>
    </reviewItem>
    <reviewItem>
      <errorID>4037e9df-fcc0-4a68-b442-c5d8eefd0642</errorID>
      <errorWord>第六轮</errorWord>
      <group>L1_Word</group>
      <groupName>字词问题</groupName>
      <ability>L2_Typo</ability>
      <abilityName>字词错误</abilityName>
      <candidateList>
        <item> 第六轮</item>
      </candidateList>
      <explain/>
      <paraID>183A9395</paraID>
      <start>3</start>
      <end>7</end>
      <status>modified</status>
      <modifiedWord> 第六轮</modifiedWord>
      <trackRevisions>false</trackRevisions>
    </reviewItem>
    <reviewItem>
      <errorID>9228cc44-d946-425a-8e20-a6fe97d57872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31EF9798</paraID>
      <start>6</start>
      <end>7</end>
      <status>modified</status>
      <modifiedWord>“</modifiedWord>
      <trackRevisions>false</trackRevisions>
    </reviewItem>
    <reviewItem>
      <errorID>429647e4-c56b-4800-8b4c-52cce4498434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31EF9798</paraID>
      <start>9</start>
      <end>10</end>
      <status>modified</status>
      <modifiedWord>”</modifiedWord>
      <trackRevisions>false</trackRevisions>
    </reviewItem>
    <reviewItem>
      <errorID>b6142b5a-8a37-4c36-a8cd-321e864f292f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  EDF8F</paraID>
      <start>10</start>
      <end>11</end>
      <status>modified</status>
      <modifiedWord>“</modifiedWord>
      <trackRevisions>false</trackRevisions>
    </reviewItem>
    <reviewItem>
      <errorID>5e6d7651-15a8-4f9c-ae37-1e9f021196b9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  EDF8F</paraID>
      <start>18</start>
      <end>19</end>
      <status>modified</status>
      <modifiedWord>”</modifiedWord>
      <trackRevisions>false</trackRevisions>
    </reviewItem>
    <reviewItem>
      <errorID>7fc8d5f7-2e63-4434-9a1c-6082289d186f</errorID>
      <errorWord>等……</errorWord>
      <group>L1_Punc</group>
      <groupName>标点问题</groupName>
      <ability>L2_Punc</ability>
      <abilityName>标点符号检查</abilityName>
      <candidateList>
        <item>等。</item>
      </candidateList>
      <explain/>
      <paraID>38F590BB</paraID>
      <start>3</start>
      <end>5</end>
      <status>modified</status>
      <modifiedWord>等。</modifiedWord>
      <trackRevisions>false</trackRevisions>
    </reviewItem>
    <reviewItem>
      <errorID>e423f7f2-a388-4d64-992f-8f052d62afa6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38F590BB</paraID>
      <start>11</start>
      <end>12</end>
      <status>modified</status>
      <modifiedWord>“</modifiedWord>
      <trackRevisions>false</trackRevisions>
    </reviewItem>
    <reviewItem>
      <errorID>3d04d92f-5370-418a-8a19-8a5354627a83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38F590BB</paraID>
      <start>13</start>
      <end>14</end>
      <status>modified</status>
      <modifiedWord>”</modifiedWord>
      <trackRevisions>false</trackRevisions>
    </reviewItem>
    <reviewItem>
      <errorID>4f00453c-f00d-47a2-b7c8-17e5ac7d25e4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A12FCB9</paraID>
      <start>45</start>
      <end>46</end>
      <status>modified</status>
      <modifiedWord>“</modifiedWord>
      <trackRevisions>false</trackRevisions>
    </reviewItem>
    <reviewItem>
      <errorID>d340ca11-c390-4870-aab8-fe43b456385b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A12FCB9</paraID>
      <start>51</start>
      <end>52</end>
      <status>modified</status>
      <modifiedWord>”</modifiedWord>
      <trackRevisions>false</trackRevisions>
    </reviewItem>
    <reviewItem>
      <errorID>0b233dbe-c9fd-4620-aa43-60948b9f24ba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211CDCCF</paraID>
      <start>4</start>
      <end>5</end>
      <status>modified</status>
      <modifiedWord>“</modifiedWord>
      <trackRevisions>false</trackRevisions>
    </reviewItem>
    <reviewItem>
      <errorID>315a9026-d9af-467e-8c3c-e6869f37a61a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211CDCCF</paraID>
      <start>12</start>
      <end>13</end>
      <status>modified</status>
      <modifiedWord>”</modifiedWord>
      <trackRevisions>false</trackRevisions>
    </reviewItem>
    <reviewItem>
      <errorID>caf5d82d-3955-4a00-aece-8181f00ded30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211CDCCF</paraID>
      <start>47</start>
      <end>48</end>
      <status>modified</status>
      <modifiedWord>“</modifiedWord>
      <trackRevisions>false</trackRevisions>
    </reviewItem>
    <reviewItem>
      <errorID>1592198a-c2ca-4ef2-83ba-4af2bbb9b4fb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211CDCCF</paraID>
      <start>53</start>
      <end>54</end>
      <status>modified</status>
      <modifiedWord>”</modifiedWord>
      <trackRevisions>false</trackRevisions>
    </reviewItem>
    <reviewItem>
      <errorID>71c99c8c-78bf-4327-8386-055b132321ed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211CDCCF</paraID>
      <start>91</start>
      <end>92</end>
      <status>modified</status>
      <modifiedWord>“</modifiedWord>
      <trackRevisions>false</trackRevisions>
    </reviewItem>
    <reviewItem>
      <errorID>8e4968db-b8d6-43a8-b9eb-77e649265c72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211CDCCF</paraID>
      <start>94</start>
      <end>95</end>
      <status>modified</status>
      <modifiedWord>”</modifiedWord>
      <trackRevisions>false</trackRevisions>
    </reviewItem>
    <reviewItem>
      <errorID>f2f3bc34-a8dd-4db2-ad0a-71d952b92411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25E8EA46</paraID>
      <start>6</start>
      <end>7</end>
      <status>modified</status>
      <modifiedWord>“</modifiedWord>
      <trackRevisions>false</trackRevisions>
    </reviewItem>
    <reviewItem>
      <errorID>c3de00c2-9f50-4c7d-89b6-fdf7fdc0fefa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25E8EA46</paraID>
      <start>30</start>
      <end>31</end>
      <status>modified</status>
      <modifiedWord>”</modifiedWord>
      <trackRevisions>false</trackRevisions>
    </reviewItem>
    <reviewItem>
      <errorID>45ead19d-7a73-407b-b7c9-0e431953c2ae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1717AA8C</paraID>
      <start>17</start>
      <end>18</end>
      <status>modified</status>
      <modifiedWord>“</modifiedWord>
      <trackRevisions>false</trackRevisions>
    </reviewItem>
    <reviewItem>
      <errorID>f70da57e-6a3e-46a8-b994-83b4a5c39589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1717AA8C</paraID>
      <start>22</start>
      <end>23</end>
      <status>modified</status>
      <modifiedWord>”</modifiedWord>
      <trackRevisions>false</trackRevisions>
    </reviewItem>
    <reviewItem>
      <errorID>ff6ecbd7-e250-4771-9a8c-a6385d91888a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24A256BA</paraID>
      <start>54</start>
      <end>55</end>
      <status>modified</status>
      <modifiedWord>“</modifiedWord>
      <trackRevisions>false</trackRevisions>
    </reviewItem>
    <reviewItem>
      <errorID>7046c3f5-f776-4304-95db-2fadad5d4cb5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24A256BA</paraID>
      <start>57</start>
      <end>58</end>
      <status>modified</status>
      <modifiedWord>”</modifiedWord>
      <trackRevisions>false</trackRevisions>
    </reviewItem>
    <reviewItem>
      <errorID>6e0ba749-f75e-44ca-b266-43851deae59a</errorID>
      <errorWord>第七轮</errorWord>
      <group>L1_Word</group>
      <groupName>字词问题</groupName>
      <ability>L2_Typo</ability>
      <abilityName>字词错误</abilityName>
      <candidateList>
        <item> 第七轮</item>
      </candidateList>
      <explain/>
      <paraID>64D7566D</paraID>
      <start>3</start>
      <end>7</end>
      <status>modified</status>
      <modifiedWord> 第七轮</modifiedWord>
      <trackRevisions>false</trackRevisions>
    </reviewItem>
    <reviewItem>
      <errorID>fc5baf15-9b9c-4209-a808-2692d7291658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40E322B</paraID>
      <start>44</start>
      <end>45</end>
      <status>modified</status>
      <modifiedWord>“</modifiedWord>
      <trackRevisions>false</trackRevisions>
    </reviewItem>
    <reviewItem>
      <errorID>3bf30f6a-daa0-4645-be1a-7b5e78ef14e5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1C2D7525</paraID>
      <start>13</start>
      <end>14</end>
      <status>modified</status>
      <modifiedWord>“</modifiedWord>
      <trackRevisions>false</trackRevisions>
    </reviewItem>
    <reviewItem>
      <errorID>b32884db-e6ec-4591-807f-c30a2f5ea743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1C2D7525</paraID>
      <start>16</start>
      <end>17</end>
      <status>modified</status>
      <modifiedWord>”</modifiedWord>
      <trackRevisions>false</trackRevisions>
    </reviewItem>
    <reviewItem>
      <errorID>e84b2dc7-c003-4885-a3bc-2c041dca4517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7F0A5914</paraID>
      <start>13</start>
      <end>14</end>
      <status>modified</status>
      <modifiedWord>“</modifiedWord>
      <trackRevisions>false</trackRevisions>
    </reviewItem>
    <reviewItem>
      <errorID>18871aea-a5e8-4b71-84a2-270f18d82f2b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7F0A5914</paraID>
      <start>16</start>
      <end>17</end>
      <status>modified</status>
      <modifiedWord>”</modifiedWord>
      <trackRevisions>false</trackRevisions>
    </reviewItem>
    <reviewItem>
      <errorID>a3a2521f-6236-4b40-9533-fd6562edc471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7F0A5914</paraID>
      <start>32</start>
      <end>33</end>
      <status>modified</status>
      <modifiedWord>“</modifiedWord>
      <trackRevisions>false</trackRevisions>
    </reviewItem>
    <reviewItem>
      <errorID>dbc0e0cb-439a-4d3b-b00c-e21a39cafcef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7F0A5914</paraID>
      <start>35</start>
      <end>36</end>
      <status>modified</status>
      <modifiedWord>”</modifiedWord>
      <trackRevisions>false</trackRevisions>
    </reviewItem>
    <reviewItem>
      <errorID>9e423578-f189-4f12-bcff-73e7af7e6d44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4B68CFA9</paraID>
      <start>33</start>
      <end>34</end>
      <status>modified</status>
      <modifiedWord>“</modifiedWord>
      <trackRevisions>false</trackRevisions>
    </reviewItem>
    <reviewItem>
      <errorID>b22f911f-a586-4eab-939d-e019c52841be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4B68CFA9</paraID>
      <start>36</start>
      <end>37</end>
      <status>modified</status>
      <modifiedWord>”</modifiedWord>
      <trackRevisions>false</trackRevisions>
    </reviewItem>
    <reviewItem>
      <errorID>e699b807-f88a-42e0-9a36-c875a86b4330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4B68CFA9</paraID>
      <start>38</start>
      <end>39</end>
      <status>modified</status>
      <modifiedWord>“</modifiedWord>
      <trackRevisions>false</trackRevisions>
    </reviewItem>
    <reviewItem>
      <errorID>6838d2a9-e536-46b6-8e5a-345545ff2398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4B68CFA9</paraID>
      <start>41</start>
      <end>42</end>
      <status>modified</status>
      <modifiedWord>”</modifiedWord>
      <trackRevisions>false</trackRevisions>
    </reviewItem>
    <reviewItem>
      <errorID>c8af0956-e28f-4fa9-a84e-79d9489aba08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4498C772</paraID>
      <start>23</start>
      <end>24</end>
      <status>modified</status>
      <modifiedWord>“</modifiedWord>
      <trackRevisions>false</trackRevisions>
    </reviewItem>
    <reviewItem>
      <errorID>db6891ac-ba85-4365-8a3d-96054ec437d7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4498C772</paraID>
      <start>26</start>
      <end>27</end>
      <status>modified</status>
      <modifiedWord>”</modifiedWord>
      <trackRevisions>false</trackRevisions>
    </reviewItem>
    <reviewItem>
      <errorID>f93ba493-f6e2-4e40-bf0a-564bba49e2c4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4798E058</paraID>
      <start>17</start>
      <end>18</end>
      <status>modified</status>
      <modifiedWord>“</modifiedWord>
      <trackRevisions>false</trackRevisions>
    </reviewItem>
    <reviewItem>
      <errorID>5eb1e9ce-002c-40dd-9903-1f5eb330d20d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4798E058</paraID>
      <start>20</start>
      <end>21</end>
      <status>modified</status>
      <modifiedWord>”</modifiedWord>
      <trackRevisions>false</trackRevisions>
    </reviewItem>
    <reviewItem>
      <errorID>b29df1c1-a5f1-4325-9e8e-3da06c4b9528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4798E058</paraID>
      <start>44</start>
      <end>45</end>
      <status>modified</status>
      <modifiedWord>“</modifiedWord>
      <trackRevisions>false</trackRevisions>
    </reviewItem>
    <reviewItem>
      <errorID>afa87b56-ef2c-4588-aaf7-47e4711843a9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4798E058</paraID>
      <start>48</start>
      <end>49</end>
      <status>modified</status>
      <modifiedWord>”</modifiedWord>
      <trackRevisions>false</trackRevisions>
    </reviewItem>
    <reviewItem>
      <errorID>855216f0-60d6-4dae-9fbd-dba187e9ea76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67D1F4F3</paraID>
      <start>26</start>
      <end>27</end>
      <status>modified</status>
      <modifiedWord>“</modifiedWord>
      <trackRevisions>false</trackRevisions>
    </reviewItem>
    <reviewItem>
      <errorID>5e2857b4-90fb-4ac1-846e-93d40ee8251a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67D1F4F3</paraID>
      <start>29</start>
      <end>30</end>
      <status>modified</status>
      <modifiedWord>”</modifiedWord>
      <trackRevisions>false</trackRevisions>
    </reviewItem>
    <reviewItem>
      <errorID>8960d0ea-3542-498f-bed8-feaf0a9f189d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2C4CF22F</paraID>
      <start>39</start>
      <end>40</end>
      <status>modified</status>
      <modifiedWord>“</modifiedWord>
      <trackRevisions>false</trackRevisions>
    </reviewItem>
    <reviewItem>
      <errorID>841c6132-70d1-4e55-96a2-7316187b62fa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2C4CF22F</paraID>
      <start>44</start>
      <end>45</end>
      <status>modified</status>
      <modifiedWord>”</modifiedWord>
      <trackRevisions>false</trackRevisions>
    </reviewItem>
    <reviewItem>
      <errorID>46b5cc97-41a7-4977-be6f-8545c805223d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2C4CF22F</paraID>
      <start>56</start>
      <end>57</end>
      <status>modified</status>
      <modifiedWord>“</modifiedWord>
      <trackRevisions>false</trackRevisions>
    </reviewItem>
    <reviewItem>
      <errorID>91168892-094d-4708-8509-0537c49fe491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40E0987D</paraID>
      <start>15</start>
      <end>16</end>
      <status>modified</status>
      <modifiedWord>“</modifiedWord>
      <trackRevisions>false</trackRevisions>
    </reviewItem>
    <reviewItem>
      <errorID>dc6098ba-158f-4266-997f-2d46e00a3630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40E0987D</paraID>
      <start>18</start>
      <end>19</end>
      <status>modified</status>
      <modifiedWord>－</modifiedWord>
      <trackRevisions>false</trackRevisions>
    </reviewItem>
    <reviewItem>
      <errorID>d2436e0c-6788-469e-a257-20355700cc99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40E0987D</paraID>
      <start>21</start>
      <end>22</end>
      <status>modified</status>
      <modifiedWord>－</modifiedWord>
      <trackRevisions>false</trackRevisions>
    </reviewItem>
    <reviewItem>
      <errorID>ddc7a90b-6e7f-4213-b895-03cf96ecc414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40E0987D</paraID>
      <start>24</start>
      <end>25</end>
      <status>modified</status>
      <modifiedWord>”</modifiedWord>
      <trackRevisions>false</trackRevisions>
    </reviewItem>
    <reviewItem>
      <errorID>cc5cd1ff-bff9-4eff-ba9d-316a9f0df553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2CADC3EE</paraID>
      <start>18</start>
      <end>19</end>
      <status>modified</status>
      <modifiedWord>“</modifiedWord>
      <trackRevisions>false</trackRevisions>
    </reviewItem>
    <reviewItem>
      <errorID>eb4cff6f-1f76-4d7f-962a-601adc540703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2CADC3EE</paraID>
      <start>22</start>
      <end>23</end>
      <status>modified</status>
      <modifiedWord>”</modifiedWord>
      <trackRevisions>false</trackRevisions>
    </reviewItem>
    <reviewItem>
      <errorID>fe55cb15-95bf-47bf-b8ab-d4b0d9ff2729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1A5B738A</paraID>
      <start>29</start>
      <end>30</end>
      <status>modified</status>
      <modifiedWord>“</modifiedWord>
      <trackRevisions>false</trackRevisions>
    </reviewItem>
    <reviewItem>
      <errorID>4c97b98c-da03-43ea-8686-75efba12be62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1A5B738A</paraID>
      <start>32</start>
      <end>33</end>
      <status>modified</status>
      <modifiedWord>”</modifiedWord>
      <trackRevisions>false</trackRevisions>
    </reviewItem>
    <reviewItem>
      <errorID>8e94188c-f049-45ef-ba27-36a40aefc524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F211BAC</paraID>
      <start>49</start>
      <end>50</end>
      <status>modified</status>
      <modifiedWord>“</modifiedWord>
      <trackRevisions>false</trackRevisions>
    </reviewItem>
    <reviewItem>
      <errorID>61157183-2d86-41e7-808a-40d1590d9dcc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F211BAC</paraID>
      <start>58</start>
      <end>59</end>
      <status>modified</status>
      <modifiedWord>”</modifiedWord>
      <trackRevisions>false</trackRevisions>
    </reviewItem>
    <reviewItem>
      <errorID>aaff7ad6-c9e0-40a4-951d-74db8a48019d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2D7C5889</paraID>
      <start>7</start>
      <end>8</end>
      <status>modified</status>
      <modifiedWord>“</modifiedWord>
      <trackRevisions>false</trackRevisions>
    </reviewItem>
    <reviewItem>
      <errorID>a8dea574-9591-4fe1-b979-cd71b84f22f5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2D7C5889</paraID>
      <start>12</start>
      <end>13</end>
      <status>modified</status>
      <modifiedWord>”</modifiedWord>
      <trackRevisions>false</trackRevisions>
    </reviewItem>
    <reviewItem>
      <errorID>3381887a-1ff7-4101-9f55-6f2cb343842d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7BA6BAEA</paraID>
      <start>50</start>
      <end>51</end>
      <status>modified</status>
      <modifiedWord>“</modifiedWord>
      <trackRevisions>false</trackRevisions>
    </reviewItem>
    <reviewItem>
      <errorID>ccb72647-5efd-469c-bfb0-558fae9322be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7BA6BAEA</paraID>
      <start>53</start>
      <end>54</end>
      <status>modified</status>
      <modifiedWord>”</modifiedWord>
      <trackRevisions>false</trackRevisions>
    </reviewItem>
    <reviewItem>
      <errorID>0fe69bf2-bcf3-455b-9815-257d3688a101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7BA6BAEA</paraID>
      <start>63</start>
      <end>64</end>
      <status>modified</status>
      <modifiedWord>）</modifiedWord>
      <trackRevisions>false</trackRevisions>
    </reviewItem>
    <reviewItem>
      <errorID>042a021a-5717-42d5-b1f2-f5374fb7f832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7BA6BAEA</paraID>
      <start>67</start>
      <end>68</end>
      <status>modified</status>
      <modifiedWord>“</modifiedWord>
      <trackRevisions>false</trackRevisions>
    </reviewItem>
    <reviewItem>
      <errorID>dc7ece65-39ad-4d49-b5e6-bc77f3279c2d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7BA6BAEA</paraID>
      <start>70</start>
      <end>71</end>
      <status>modified</status>
      <modifiedWord>”</modifiedWord>
      <trackRevisions>false</trackRevisions>
    </reviewItem>
    <reviewItem>
      <errorID>150c0a2b-4d27-4b5d-9dca-cbb11e60ad3e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7BA6BAEA</paraID>
      <start>88</start>
      <end>89</end>
      <status>modified</status>
      <modifiedWord>）</modifiedWord>
      <trackRevisions>false</trackRevisions>
    </reviewItem>
    <reviewItem>
      <errorID>32bb3f0c-e93e-4304-9a5e-f19134c4c8f4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3E135553</paraID>
      <start>11</start>
      <end>12</end>
      <status>modified</status>
      <modifiedWord>“</modifiedWord>
      <trackRevisions>false</trackRevisions>
    </reviewItem>
    <reviewItem>
      <errorID>8cf824ce-f231-49a8-a7d5-4c15635ba191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3E135553</paraID>
      <start>15</start>
      <end>16</end>
      <status>modified</status>
      <modifiedWord>”</modifiedWord>
      <trackRevisions>false</trackRevisions>
    </reviewItem>
    <reviewItem>
      <errorID>7092abc6-dc3d-423b-abc9-e7493ea764fb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3E135553</paraID>
      <start>27</start>
      <end>28</end>
      <status>modified</status>
      <modifiedWord>“</modifiedWord>
      <trackRevisions>false</trackRevisions>
    </reviewItem>
    <reviewItem>
      <errorID>c858109b-248f-4fda-a8ff-341753326ac5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3E135553</paraID>
      <start>31</start>
      <end>32</end>
      <status>modified</status>
      <modifiedWord>”</modifiedWord>
      <trackRevisions>false</trackRevisions>
    </reviewItem>
    <reviewItem>
      <errorID>808618e7-0716-4722-a366-2fab8f3e3b6c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3E135553</paraID>
      <start>40</start>
      <end>41</end>
      <status>modified</status>
      <modifiedWord>“</modifiedWord>
      <trackRevisions>false</trackRevisions>
    </reviewItem>
    <reviewItem>
      <errorID>7327c426-2cbf-4985-9d33-279b101debc6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3E135553</paraID>
      <start>43</start>
      <end>44</end>
      <status>modified</status>
      <modifiedWord>”</modifiedWord>
      <trackRevisions>false</trackRevisions>
    </reviewItem>
    <reviewItem>
      <errorID>48b3254a-de82-4fc9-8f0d-b08078b39d35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3E135553</paraID>
      <start>54</start>
      <end>55</end>
      <status>modified</status>
      <modifiedWord>｛</modifiedWord>
      <trackRevisions>false</trackRevisions>
    </reviewItem>
    <reviewItem>
      <errorID>21995218-b3e8-4268-981e-125191c0f426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3E135553</paraID>
      <start>59</start>
      <end>60</end>
      <status>modified</status>
      <modifiedWord>｝</modifiedWord>
      <trackRevisions>false</trackRevisions>
    </reviewItem>
    <reviewItem>
      <errorID>5a559613-f876-4866-ac88-1fadd30b63cf</errorID>
      <errorWord>第九轮</errorWord>
      <group>L1_Word</group>
      <groupName>字词问题</groupName>
      <ability>L2_Typo</ability>
      <abilityName>字词错误</abilityName>
      <candidateList>
        <item> 第九轮</item>
      </candidateList>
      <explain/>
      <paraID>2CD5AD3C</paraID>
      <start>3</start>
      <end>7</end>
      <status>modified</status>
      <modifiedWord> 第九轮</modifiedWord>
      <trackRevisions>false</trackRevisions>
    </reviewItem>
    <reviewItem>
      <errorID>1bc32a94-7e02-417b-b97a-d355a2c65e8e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3DE1D542</paraID>
      <start>36</start>
      <end>37</end>
      <status>modified</status>
      <modifiedWord>“</modifiedWord>
      <trackRevisions>false</trackRevisions>
    </reviewItem>
    <reviewItem>
      <errorID>371bf3a3-a271-4849-899c-6c977671d1ee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3DE1D542</paraID>
      <start>39</start>
      <end>40</end>
      <status>modified</status>
      <modifiedWord>”</modifiedWord>
      <trackRevisions>false</trackRevisions>
    </reviewItem>
    <reviewItem>
      <errorID>af6982c7-4c03-4025-b120-06160b9203b1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675A2BA9</paraID>
      <start>48</start>
      <end>49</end>
      <status>modified</status>
      <modifiedWord>“</modifiedWord>
      <trackRevisions>false</trackRevisions>
    </reviewItem>
    <reviewItem>
      <errorID>d998d7db-3ec1-49bd-b1db-a85e3413e264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675A2BA9</paraID>
      <start>53</start>
      <end>54</end>
      <status>modified</status>
      <modifiedWord>”</modifiedWord>
      <trackRevisions>false</trackRevisions>
    </reviewItem>
    <reviewItem>
      <errorID>e58f3635-dc44-46df-b311-e0f8a6cabbae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675A2BA9</paraID>
      <start>55</start>
      <end>56</end>
      <status>modified</status>
      <modifiedWord>“</modifiedWord>
      <trackRevisions>false</trackRevisions>
    </reviewItem>
    <reviewItem>
      <errorID>c043fa4a-38b6-485c-8507-cd98a760e0d7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675A2BA9</paraID>
      <start>60</start>
      <end>61</end>
      <status>modified</status>
      <modifiedWord>”</modifiedWord>
      <trackRevisions>false</trackRevisions>
    </reviewItem>
    <reviewItem>
      <errorID>ddc07a24-ee8a-4932-8bdd-1ac7e009b069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4574E848</paraID>
      <start>75</start>
      <end>76</end>
      <status>modified</status>
      <modifiedWord>“</modifiedWord>
      <trackRevisions>false</trackRevisions>
    </reviewItem>
    <reviewItem>
      <errorID>4c793594-c7fb-422e-aa85-987d81140565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4574E848</paraID>
      <start>78</start>
      <end>79</end>
      <status>modified</status>
      <modifiedWord>”</modifiedWord>
      <trackRevisions>false</trackRevisions>
    </reviewItem>
    <reviewItem>
      <errorID>1019a65e-1ea4-453d-9e7d-0a9692142382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4574E848</paraID>
      <start>89</start>
      <end>90</end>
      <status>modified</status>
      <modifiedWord>“</modifiedWord>
      <trackRevisions>false</trackRevisions>
    </reviewItem>
    <reviewItem>
      <errorID>25261f48-ad8c-4467-a14e-cf8ad6e58187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4574E848</paraID>
      <start>92</start>
      <end>93</end>
      <status>modified</status>
      <modifiedWord>”</modifiedWord>
      <trackRevisions>false</trackRevisions>
    </reviewItem>
    <reviewItem>
      <errorID>d4470809-9a53-429b-8c4e-bc887378be81</errorID>
      <errorWord>第十轮</errorWord>
      <group>L1_Word</group>
      <groupName>字词问题</groupName>
      <ability>L2_Typo</ability>
      <abilityName>字词错误</abilityName>
      <candidateList>
        <item> 第十轮</item>
      </candidateList>
      <explain/>
      <paraID> 71033BC</paraID>
      <start>4</start>
      <end>8</end>
      <status>modified</status>
      <modifiedWord> 第十轮</modifiedWord>
      <trackRevisions>false</trackRevisions>
    </reviewItem>
    <reviewItem>
      <errorID>bc353195-2245-40c0-a3d6-4cf3589c10fe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637B43AD</paraID>
      <start>51</start>
      <end>52</end>
      <status>modified</status>
      <modifiedWord>“</modifiedWord>
      <trackRevisions>false</trackRevisions>
    </reviewItem>
    <reviewItem>
      <errorID>5587f387-cbee-410d-93ef-194861756b88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637B43AD</paraID>
      <start>55</start>
      <end>56</end>
      <status>modified</status>
      <modifiedWord>”</modifiedWord>
      <trackRevisions>false</trackRevisions>
    </reviewItem>
    <reviewItem>
      <errorID>380fddcd-a7df-4a32-b665-53ca612ddfe9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3E88E293</paraID>
      <start>45</start>
      <end>46</end>
      <status>modified</status>
      <modifiedWord>“</modifiedWord>
      <trackRevisions>false</trackRevisions>
    </reviewItem>
    <reviewItem>
      <errorID>f5bf96cf-68ab-43f7-9ddd-318210a1d7d9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3E88E293</paraID>
      <start>52</start>
      <end>53</end>
      <status>modified</status>
      <modifiedWord>”</modifiedWord>
      <trackRevisions>false</trackRevisions>
    </reviewItem>
    <reviewItem>
      <errorID>51ac12d4-14d3-49a1-bbef-8d80309965e8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4DC43F65</paraID>
      <start>7</start>
      <end>8</end>
      <status>modified</status>
      <modifiedWord>“</modifiedWord>
      <trackRevisions>false</trackRevisions>
    </reviewItem>
    <reviewItem>
      <errorID>183acc36-e276-4ebc-b920-5f3336fa97ef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4DC43F65</paraID>
      <start>14</start>
      <end>15</end>
      <status>modified</status>
      <modifiedWord>”</modifiedWord>
      <trackRevisions>false</trackRevisions>
    </reviewItem>
    <reviewItem>
      <errorID>8f8ef655-82b8-471c-82d2-93f4484ff2e5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4DC43F65</paraID>
      <start>72</start>
      <end>73</end>
      <status>modified</status>
      <modifiedWord>“</modifiedWord>
      <trackRevisions>false</trackRevisions>
    </reviewItem>
    <reviewItem>
      <errorID>0c4636f4-a380-473d-949f-5d00f62194a5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4DC43F65</paraID>
      <start>79</start>
      <end>80</end>
      <status>modified</status>
      <modifiedWord>”</modifiedWord>
      <trackRevisions>false</trackRevisions>
    </reviewItem>
    <reviewItem>
      <errorID>3814b8a7-11c5-40cb-8b83-0b58fe80b4d2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31A2D356</paraID>
      <start>5</start>
      <end>6</end>
      <status>modified</status>
      <modifiedWord>－</modifiedWord>
      <trackRevisions>false</trackRevisions>
    </reviewItem>
    <reviewItem>
      <errorID>77e012ea-9837-4378-829b-6cad2214558d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31A2D356</paraID>
      <start>8</start>
      <end>9</end>
      <status>modified</status>
      <modifiedWord>－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6a601f35-7d66-4cb0-a72d-5202a2138f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6429</Words>
  <Characters>7682</Characters>
  <TotalTime>3</TotalTime>
  <ScaleCrop>false</ScaleCrop>
  <LinksUpToDate>false</LinksUpToDate>
  <CharactersWithSpaces>8105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2026-04-22T14:55:00Z</dcterms:created>
  <dc:creator>Apache POI</dc:creator>
  <cp:lastModifiedBy>木皆熙</cp:lastModifiedBy>
  <dcterms:modified xsi:type="dcterms:W3CDTF">2026-04-22T15:52:26Z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GVQWV7tbWFVHV16p1rNE7815pvl9b+p76fdP2lMbi9g=","ProduceID":"doc_sgs:d1c2d4d1-5ce3-40a2-bbf2-20b2e700a709","ReservedCode2":"GVQWV7tbWFVHV16p1rNE7815pvl9b+p76fdP2lMbi9g=","PropagateID":"doc_sgs:d1c2d4d1-5ce3-40a2-bbf2-20b2e700a709","ContentProducer":"001191440101MA9Y9T4H7A00000"}</vt:lpwstr>
  </property>
  <property fmtid="{D5CDD505-2E9C-101B-9397-08002B2CF9AE}" pid="3" name="KSOTemplateDocerSaveRecord">
    <vt:lpwstr>eyJoZGlkIjoiMTk3ZDNiMzU0MDUyYWY4NjhhOTE3ZjIxNGFhOTFkZjEiLCJ1c2VySWQiOiI0ODgyMzIxNTMifQ==</vt:lpwstr>
  </property>
  <property fmtid="{D5CDD505-2E9C-101B-9397-08002B2CF9AE}" pid="4" name="KSOProductBuildVer">
    <vt:lpwstr>2052-12.1.0.25865</vt:lpwstr>
  </property>
  <property fmtid="{D5CDD505-2E9C-101B-9397-08002B2CF9AE}" pid="5" name="ICV">
    <vt:lpwstr>F80DEF95B7F1439382940DDAFF8426DF_12</vt:lpwstr>
  </property>
</Properties>
</file>